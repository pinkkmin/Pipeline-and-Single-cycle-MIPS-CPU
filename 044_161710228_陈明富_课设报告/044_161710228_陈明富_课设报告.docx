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16" w:line="132" w:lineRule="auto"/>
        <w:ind w:left="1432" w:right="1030" w:hanging="668"/>
        <w:jc w:val="left"/>
        <w:rPr>
          <w:rFonts w:hint="eastAsia" w:ascii="Microsoft JhengHei" w:eastAsia="Microsoft JhengHei"/>
          <w:b/>
          <w:sz w:val="110"/>
        </w:rPr>
      </w:pPr>
      <w:r>
        <w:rPr>
          <w:rFonts w:hint="eastAsia" w:ascii="Microsoft JhengHei" w:eastAsia="Microsoft JhengHei"/>
          <w:b/>
          <w:spacing w:val="198"/>
          <w:sz w:val="110"/>
        </w:rPr>
        <w:t>计算机组成原</w:t>
      </w:r>
      <w:r>
        <w:rPr>
          <w:rFonts w:hint="eastAsia" w:ascii="Microsoft JhengHei" w:eastAsia="Microsoft JhengHei"/>
          <w:b/>
          <w:spacing w:val="196"/>
          <w:sz w:val="110"/>
        </w:rPr>
        <w:t>理课程设计</w:t>
      </w:r>
    </w:p>
    <w:p>
      <w:pPr>
        <w:pStyle w:val="4"/>
        <w:rPr>
          <w:rFonts w:ascii="Microsoft JhengHei"/>
          <w:b/>
          <w:sz w:val="20"/>
        </w:rPr>
      </w:pPr>
    </w:p>
    <w:p>
      <w:pPr>
        <w:pStyle w:val="4"/>
        <w:rPr>
          <w:rFonts w:ascii="Microsoft JhengHei"/>
          <w:b/>
          <w:sz w:val="20"/>
        </w:rPr>
      </w:pPr>
    </w:p>
    <w:p>
      <w:pPr>
        <w:pStyle w:val="4"/>
        <w:spacing w:before="9"/>
        <w:rPr>
          <w:rFonts w:ascii="Microsoft JhengHei"/>
          <w:b/>
          <w:sz w:val="18"/>
        </w:rPr>
      </w:pPr>
    </w:p>
    <w:tbl>
      <w:tblPr>
        <w:tblStyle w:val="6"/>
        <w:tblW w:w="7219" w:type="dxa"/>
        <w:tblInd w:w="10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70"/>
        <w:gridCol w:w="51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39" w:hRule="atLeast"/>
        </w:trPr>
        <w:tc>
          <w:tcPr>
            <w:tcW w:w="2070" w:type="dxa"/>
          </w:tcPr>
          <w:p>
            <w:pPr>
              <w:pStyle w:val="12"/>
              <w:tabs>
                <w:tab w:val="left" w:pos="1080"/>
              </w:tabs>
              <w:spacing w:line="419" w:lineRule="exact"/>
              <w:ind w:left="200"/>
              <w:rPr>
                <w:rFonts w:hint="eastAsia" w:ascii="宋体" w:eastAsia="宋体"/>
                <w:sz w:val="44"/>
              </w:rPr>
            </w:pPr>
            <w:r>
              <w:rPr>
                <w:rFonts w:hint="eastAsia" w:ascii="宋体" w:eastAsia="宋体"/>
                <w:sz w:val="44"/>
              </w:rPr>
              <w:t>题</w:t>
            </w:r>
            <w:r>
              <w:rPr>
                <w:rFonts w:hint="eastAsia" w:ascii="宋体" w:eastAsia="宋体"/>
                <w:sz w:val="44"/>
              </w:rPr>
              <w:tab/>
            </w:r>
            <w:r>
              <w:rPr>
                <w:rFonts w:hint="eastAsia" w:ascii="宋体" w:eastAsia="宋体"/>
                <w:sz w:val="44"/>
              </w:rPr>
              <w:t>目</w:t>
            </w:r>
          </w:p>
        </w:tc>
        <w:tc>
          <w:tcPr>
            <w:tcW w:w="5149" w:type="dxa"/>
          </w:tcPr>
          <w:p>
            <w:pPr>
              <w:pStyle w:val="12"/>
              <w:spacing w:line="419" w:lineRule="exact"/>
              <w:ind w:left="549"/>
              <w:rPr>
                <w:rFonts w:hint="eastAsia" w:ascii="宋体" w:eastAsia="宋体"/>
                <w:sz w:val="44"/>
              </w:rPr>
            </w:pPr>
            <w:r>
              <w:rPr>
                <w:rFonts w:hint="eastAsia" w:ascii="宋体" w:eastAsia="宋体"/>
                <w:sz w:val="44"/>
              </w:rPr>
              <w:t>五级流水线处理器设计</w:t>
            </w:r>
          </w:p>
        </w:tc>
      </w:tr>
    </w:tbl>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spacing w:before="3"/>
        <w:rPr>
          <w:rFonts w:ascii="Microsoft JhengHei"/>
          <w:b/>
          <w:sz w:val="27"/>
        </w:rPr>
      </w:pPr>
    </w:p>
    <w:tbl>
      <w:tblPr>
        <w:tblStyle w:val="6"/>
        <w:tblW w:w="6382" w:type="dxa"/>
        <w:tblInd w:w="168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00"/>
        <w:gridCol w:w="938"/>
        <w:gridCol w:w="4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trPr>
        <w:tc>
          <w:tcPr>
            <w:tcW w:w="1738" w:type="dxa"/>
            <w:gridSpan w:val="2"/>
          </w:tcPr>
          <w:p>
            <w:pPr>
              <w:pStyle w:val="12"/>
              <w:spacing w:line="342" w:lineRule="exact"/>
              <w:ind w:left="200"/>
              <w:rPr>
                <w:rFonts w:hint="eastAsia" w:ascii="宋体" w:eastAsia="宋体"/>
                <w:sz w:val="30"/>
              </w:rPr>
            </w:pPr>
            <w:r>
              <w:rPr>
                <w:rFonts w:hint="eastAsia" w:ascii="宋体" w:eastAsia="宋体"/>
                <w:sz w:val="30"/>
              </w:rPr>
              <w:t>学生姓名</w:t>
            </w:r>
          </w:p>
        </w:tc>
        <w:tc>
          <w:tcPr>
            <w:tcW w:w="4644" w:type="dxa"/>
            <w:tcBorders>
              <w:bottom w:val="single" w:color="000000" w:sz="4" w:space="0"/>
            </w:tcBorders>
          </w:tcPr>
          <w:p>
            <w:pPr>
              <w:pStyle w:val="12"/>
              <w:ind w:left="0" w:firstLine="420" w:firstLineChars="100"/>
              <w:rPr>
                <w:rFonts w:hint="eastAsia" w:eastAsia="宋体"/>
                <w:sz w:val="42"/>
                <w:lang w:val="en-US" w:eastAsia="zh-CN"/>
              </w:rPr>
            </w:pPr>
            <w:r>
              <w:rPr>
                <w:rFonts w:hint="eastAsia" w:eastAsia="宋体"/>
                <w:sz w:val="42"/>
                <w:lang w:val="en-US" w:eastAsia="zh-CN"/>
              </w:rPr>
              <w:t>陈明富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52" w:hRule="atLeast"/>
        </w:trPr>
        <w:tc>
          <w:tcPr>
            <w:tcW w:w="800" w:type="dxa"/>
          </w:tcPr>
          <w:p>
            <w:pPr>
              <w:pStyle w:val="12"/>
              <w:spacing w:before="17"/>
              <w:ind w:left="0"/>
              <w:rPr>
                <w:rFonts w:ascii="Microsoft JhengHei"/>
                <w:b/>
                <w:sz w:val="19"/>
              </w:rPr>
            </w:pPr>
          </w:p>
          <w:p>
            <w:pPr>
              <w:pStyle w:val="12"/>
              <w:ind w:left="0" w:right="99"/>
              <w:jc w:val="center"/>
              <w:rPr>
                <w:rFonts w:hint="eastAsia" w:ascii="宋体" w:eastAsia="宋体"/>
                <w:sz w:val="30"/>
              </w:rPr>
            </w:pPr>
            <w:r>
              <w:rPr>
                <w:rFonts w:hint="eastAsia" w:ascii="宋体" w:eastAsia="宋体"/>
                <w:sz w:val="30"/>
              </w:rPr>
              <w:t>学</w:t>
            </w:r>
          </w:p>
        </w:tc>
        <w:tc>
          <w:tcPr>
            <w:tcW w:w="938" w:type="dxa"/>
          </w:tcPr>
          <w:p>
            <w:pPr>
              <w:pStyle w:val="12"/>
              <w:spacing w:before="17"/>
              <w:ind w:left="0"/>
              <w:rPr>
                <w:rFonts w:ascii="Microsoft JhengHei"/>
                <w:b/>
                <w:sz w:val="19"/>
              </w:rPr>
            </w:pPr>
          </w:p>
          <w:p>
            <w:pPr>
              <w:pStyle w:val="12"/>
              <w:ind w:left="0" w:right="34"/>
              <w:jc w:val="center"/>
              <w:rPr>
                <w:rFonts w:hint="eastAsia" w:ascii="宋体" w:eastAsia="宋体"/>
                <w:sz w:val="30"/>
              </w:rPr>
            </w:pPr>
            <w:r>
              <w:rPr>
                <w:rFonts w:hint="eastAsia" w:ascii="宋体" w:eastAsia="宋体"/>
                <w:sz w:val="30"/>
              </w:rPr>
              <w:t>号</w:t>
            </w:r>
          </w:p>
        </w:tc>
        <w:tc>
          <w:tcPr>
            <w:tcW w:w="4644" w:type="dxa"/>
            <w:tcBorders>
              <w:top w:val="single" w:color="000000" w:sz="4" w:space="0"/>
              <w:bottom w:val="single" w:color="000000" w:sz="4" w:space="0"/>
            </w:tcBorders>
          </w:tcPr>
          <w:p>
            <w:pPr>
              <w:pStyle w:val="12"/>
              <w:ind w:left="0"/>
              <w:rPr>
                <w:rFonts w:hint="default" w:eastAsia="宋体"/>
                <w:sz w:val="46"/>
                <w:lang w:val="en-US" w:eastAsia="zh-CN"/>
              </w:rPr>
            </w:pPr>
            <w:r>
              <w:rPr>
                <w:rFonts w:hint="eastAsia" w:eastAsia="宋体"/>
                <w:sz w:val="46"/>
                <w:lang w:val="en-US" w:eastAsia="zh-CN"/>
              </w:rPr>
              <w:t>161710228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52" w:hRule="atLeast"/>
        </w:trPr>
        <w:tc>
          <w:tcPr>
            <w:tcW w:w="800" w:type="dxa"/>
          </w:tcPr>
          <w:p>
            <w:pPr>
              <w:pStyle w:val="12"/>
              <w:spacing w:before="17"/>
              <w:ind w:left="0"/>
              <w:rPr>
                <w:rFonts w:ascii="Microsoft JhengHei"/>
                <w:b/>
                <w:sz w:val="19"/>
              </w:rPr>
            </w:pPr>
          </w:p>
          <w:p>
            <w:pPr>
              <w:pStyle w:val="12"/>
              <w:ind w:left="0" w:right="99"/>
              <w:jc w:val="center"/>
              <w:rPr>
                <w:rFonts w:hint="eastAsia" w:ascii="宋体" w:eastAsia="宋体"/>
                <w:sz w:val="30"/>
              </w:rPr>
            </w:pPr>
            <w:r>
              <w:rPr>
                <w:rFonts w:hint="eastAsia" w:ascii="宋体" w:eastAsia="宋体"/>
                <w:sz w:val="30"/>
              </w:rPr>
              <w:t>学</w:t>
            </w:r>
          </w:p>
        </w:tc>
        <w:tc>
          <w:tcPr>
            <w:tcW w:w="938" w:type="dxa"/>
          </w:tcPr>
          <w:p>
            <w:pPr>
              <w:pStyle w:val="12"/>
              <w:spacing w:before="17"/>
              <w:ind w:left="0"/>
              <w:rPr>
                <w:rFonts w:ascii="Microsoft JhengHei"/>
                <w:b/>
                <w:sz w:val="19"/>
              </w:rPr>
            </w:pPr>
          </w:p>
          <w:p>
            <w:pPr>
              <w:pStyle w:val="12"/>
              <w:ind w:left="0" w:right="34"/>
              <w:jc w:val="center"/>
              <w:rPr>
                <w:rFonts w:hint="eastAsia" w:ascii="宋体" w:eastAsia="宋体"/>
                <w:sz w:val="30"/>
              </w:rPr>
            </w:pPr>
            <w:r>
              <w:rPr>
                <w:rFonts w:hint="eastAsia" w:ascii="宋体" w:eastAsia="宋体"/>
                <w:sz w:val="30"/>
              </w:rPr>
              <w:t>院</w:t>
            </w:r>
          </w:p>
        </w:tc>
        <w:tc>
          <w:tcPr>
            <w:tcW w:w="4644" w:type="dxa"/>
            <w:tcBorders>
              <w:top w:val="single" w:color="000000" w:sz="4" w:space="0"/>
              <w:bottom w:val="single" w:color="000000" w:sz="4" w:space="0"/>
            </w:tcBorders>
          </w:tcPr>
          <w:p>
            <w:pPr>
              <w:pStyle w:val="12"/>
              <w:spacing w:before="16"/>
              <w:ind w:left="0"/>
              <w:rPr>
                <w:rFonts w:ascii="Microsoft JhengHei"/>
                <w:b/>
                <w:sz w:val="18"/>
              </w:rPr>
            </w:pPr>
          </w:p>
          <w:p>
            <w:pPr>
              <w:pStyle w:val="12"/>
              <w:ind w:left="733" w:right="670"/>
              <w:jc w:val="center"/>
              <w:rPr>
                <w:rFonts w:hint="eastAsia" w:ascii="宋体" w:eastAsia="宋体"/>
                <w:sz w:val="32"/>
              </w:rPr>
            </w:pPr>
            <w:r>
              <w:rPr>
                <w:rFonts w:hint="eastAsia" w:ascii="宋体" w:eastAsia="宋体"/>
                <w:sz w:val="32"/>
              </w:rPr>
              <w:t>计算机科学与技术学院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52" w:hRule="atLeast"/>
        </w:trPr>
        <w:tc>
          <w:tcPr>
            <w:tcW w:w="800" w:type="dxa"/>
          </w:tcPr>
          <w:p>
            <w:pPr>
              <w:pStyle w:val="12"/>
              <w:spacing w:before="17"/>
              <w:ind w:left="0"/>
              <w:rPr>
                <w:rFonts w:ascii="Microsoft JhengHei"/>
                <w:b/>
                <w:sz w:val="19"/>
              </w:rPr>
            </w:pPr>
          </w:p>
          <w:p>
            <w:pPr>
              <w:pStyle w:val="12"/>
              <w:ind w:left="0" w:right="99"/>
              <w:jc w:val="center"/>
              <w:rPr>
                <w:rFonts w:hint="eastAsia" w:ascii="宋体" w:eastAsia="宋体"/>
                <w:sz w:val="30"/>
              </w:rPr>
            </w:pPr>
            <w:r>
              <w:rPr>
                <w:rFonts w:hint="eastAsia" w:ascii="宋体" w:eastAsia="宋体"/>
                <w:sz w:val="30"/>
              </w:rPr>
              <w:t>专</w:t>
            </w:r>
          </w:p>
        </w:tc>
        <w:tc>
          <w:tcPr>
            <w:tcW w:w="938" w:type="dxa"/>
          </w:tcPr>
          <w:p>
            <w:pPr>
              <w:pStyle w:val="12"/>
              <w:spacing w:before="17"/>
              <w:ind w:left="0"/>
              <w:rPr>
                <w:rFonts w:ascii="Microsoft JhengHei"/>
                <w:b/>
                <w:sz w:val="19"/>
              </w:rPr>
            </w:pPr>
          </w:p>
          <w:p>
            <w:pPr>
              <w:pStyle w:val="12"/>
              <w:ind w:left="0" w:right="34"/>
              <w:jc w:val="center"/>
              <w:rPr>
                <w:rFonts w:hint="eastAsia" w:ascii="宋体" w:eastAsia="宋体"/>
                <w:sz w:val="30"/>
              </w:rPr>
            </w:pPr>
            <w:r>
              <w:rPr>
                <w:rFonts w:hint="eastAsia" w:ascii="宋体" w:eastAsia="宋体"/>
                <w:sz w:val="30"/>
              </w:rPr>
              <w:t>业</w:t>
            </w:r>
          </w:p>
        </w:tc>
        <w:tc>
          <w:tcPr>
            <w:tcW w:w="4644" w:type="dxa"/>
            <w:tcBorders>
              <w:top w:val="single" w:color="000000" w:sz="4" w:space="0"/>
              <w:bottom w:val="single" w:color="000000" w:sz="4" w:space="0"/>
            </w:tcBorders>
          </w:tcPr>
          <w:p>
            <w:pPr>
              <w:pStyle w:val="12"/>
              <w:spacing w:before="16"/>
              <w:ind w:left="0"/>
              <w:rPr>
                <w:rFonts w:ascii="Microsoft JhengHei"/>
                <w:b/>
                <w:sz w:val="18"/>
              </w:rPr>
            </w:pPr>
          </w:p>
          <w:p>
            <w:pPr>
              <w:pStyle w:val="12"/>
              <w:ind w:left="678" w:right="670"/>
              <w:jc w:val="center"/>
              <w:rPr>
                <w:rFonts w:hint="eastAsia" w:ascii="宋体" w:eastAsia="宋体"/>
                <w:sz w:val="32"/>
              </w:rPr>
            </w:pPr>
            <w:r>
              <w:rPr>
                <w:rFonts w:hint="eastAsia" w:ascii="宋体" w:eastAsia="宋体"/>
                <w:sz w:val="32"/>
              </w:rPr>
              <w:t>计算机科学与技术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50" w:hRule="atLeast"/>
        </w:trPr>
        <w:tc>
          <w:tcPr>
            <w:tcW w:w="800" w:type="dxa"/>
          </w:tcPr>
          <w:p>
            <w:pPr>
              <w:pStyle w:val="12"/>
              <w:spacing w:before="17"/>
              <w:ind w:left="0"/>
              <w:rPr>
                <w:rFonts w:ascii="Microsoft JhengHei"/>
                <w:b/>
                <w:sz w:val="19"/>
              </w:rPr>
            </w:pPr>
          </w:p>
          <w:p>
            <w:pPr>
              <w:pStyle w:val="12"/>
              <w:ind w:left="0" w:right="99"/>
              <w:jc w:val="center"/>
              <w:rPr>
                <w:rFonts w:hint="eastAsia" w:ascii="宋体" w:eastAsia="宋体"/>
                <w:sz w:val="30"/>
              </w:rPr>
            </w:pPr>
            <w:r>
              <w:rPr>
                <w:rFonts w:hint="eastAsia" w:ascii="宋体" w:eastAsia="宋体"/>
                <w:sz w:val="30"/>
              </w:rPr>
              <w:t>班</w:t>
            </w:r>
          </w:p>
        </w:tc>
        <w:tc>
          <w:tcPr>
            <w:tcW w:w="938" w:type="dxa"/>
          </w:tcPr>
          <w:p>
            <w:pPr>
              <w:pStyle w:val="12"/>
              <w:spacing w:before="17"/>
              <w:ind w:left="0"/>
              <w:rPr>
                <w:rFonts w:ascii="Microsoft JhengHei"/>
                <w:b/>
                <w:sz w:val="19"/>
              </w:rPr>
            </w:pPr>
          </w:p>
          <w:p>
            <w:pPr>
              <w:pStyle w:val="12"/>
              <w:ind w:left="0" w:right="34"/>
              <w:jc w:val="center"/>
              <w:rPr>
                <w:rFonts w:hint="eastAsia" w:ascii="宋体" w:eastAsia="宋体"/>
                <w:sz w:val="30"/>
              </w:rPr>
            </w:pPr>
            <w:r>
              <w:rPr>
                <w:rFonts w:hint="eastAsia" w:ascii="宋体" w:eastAsia="宋体"/>
                <w:sz w:val="30"/>
              </w:rPr>
              <w:t>级</w:t>
            </w:r>
          </w:p>
        </w:tc>
        <w:tc>
          <w:tcPr>
            <w:tcW w:w="4644" w:type="dxa"/>
            <w:tcBorders>
              <w:top w:val="single" w:color="000000" w:sz="4" w:space="0"/>
              <w:bottom w:val="single" w:color="000000" w:sz="4" w:space="0"/>
            </w:tcBorders>
          </w:tcPr>
          <w:p>
            <w:pPr>
              <w:pStyle w:val="12"/>
              <w:ind w:left="0"/>
              <w:rPr>
                <w:rFonts w:hint="default" w:eastAsia="宋体"/>
                <w:sz w:val="46"/>
                <w:lang w:val="en-US" w:eastAsia="zh-CN"/>
              </w:rPr>
            </w:pPr>
            <w:r>
              <w:rPr>
                <w:rFonts w:hint="eastAsia" w:eastAsia="宋体"/>
                <w:sz w:val="46"/>
                <w:lang w:val="en-US" w:eastAsia="zh-CN"/>
              </w:rPr>
              <w:t>1617102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52" w:hRule="atLeast"/>
        </w:trPr>
        <w:tc>
          <w:tcPr>
            <w:tcW w:w="1738" w:type="dxa"/>
            <w:gridSpan w:val="2"/>
          </w:tcPr>
          <w:p>
            <w:pPr>
              <w:pStyle w:val="12"/>
              <w:spacing w:before="2"/>
              <w:ind w:left="0"/>
              <w:rPr>
                <w:rFonts w:ascii="Microsoft JhengHei"/>
                <w:b/>
                <w:sz w:val="20"/>
              </w:rPr>
            </w:pPr>
          </w:p>
          <w:p>
            <w:pPr>
              <w:pStyle w:val="12"/>
              <w:ind w:left="200"/>
              <w:rPr>
                <w:rFonts w:hint="eastAsia" w:ascii="宋体" w:eastAsia="宋体"/>
                <w:sz w:val="30"/>
              </w:rPr>
            </w:pPr>
            <w:r>
              <w:rPr>
                <w:rFonts w:hint="eastAsia" w:ascii="宋体" w:eastAsia="宋体"/>
                <w:sz w:val="30"/>
              </w:rPr>
              <w:t>指导教师</w:t>
            </w:r>
          </w:p>
        </w:tc>
        <w:tc>
          <w:tcPr>
            <w:tcW w:w="4644" w:type="dxa"/>
            <w:tcBorders>
              <w:top w:val="single" w:color="000000" w:sz="4" w:space="0"/>
              <w:bottom w:val="single" w:color="000000" w:sz="4" w:space="0"/>
            </w:tcBorders>
          </w:tcPr>
          <w:p>
            <w:pPr>
              <w:pStyle w:val="12"/>
              <w:ind w:left="0"/>
              <w:rPr>
                <w:rFonts w:hint="default" w:eastAsia="宋体"/>
                <w:sz w:val="46"/>
                <w:lang w:val="en-US" w:eastAsia="zh-CN"/>
              </w:rPr>
            </w:pPr>
            <w:r>
              <w:rPr>
                <w:rFonts w:hint="eastAsia" w:eastAsia="宋体"/>
                <w:sz w:val="46"/>
                <w:lang w:val="en-US" w:eastAsia="zh-CN"/>
              </w:rPr>
              <w:t>施慧彬</w:t>
            </w:r>
          </w:p>
        </w:tc>
      </w:tr>
    </w:tbl>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spacing w:before="13"/>
        <w:rPr>
          <w:rFonts w:ascii="Microsoft JhengHei"/>
          <w:b/>
          <w:sz w:val="10"/>
        </w:rPr>
      </w:pPr>
    </w:p>
    <w:p>
      <w:pPr>
        <w:spacing w:before="55"/>
        <w:ind w:left="3735" w:right="3595" w:firstLine="0"/>
        <w:jc w:val="center"/>
        <w:rPr>
          <w:rFonts w:hint="eastAsia" w:ascii="宋体" w:eastAsia="宋体"/>
          <w:sz w:val="32"/>
        </w:rPr>
      </w:pPr>
      <w:r>
        <w:rPr>
          <w:rFonts w:hint="eastAsia" w:ascii="宋体" w:eastAsia="宋体"/>
          <w:sz w:val="32"/>
        </w:rPr>
        <w:t>二〇一</w:t>
      </w:r>
      <w:r>
        <w:rPr>
          <w:rFonts w:hint="eastAsia" w:ascii="宋体" w:eastAsia="宋体"/>
          <w:sz w:val="32"/>
          <w:lang w:val="en-US" w:eastAsia="zh-CN"/>
        </w:rPr>
        <w:t>九</w:t>
      </w:r>
      <w:r>
        <w:rPr>
          <w:rFonts w:hint="eastAsia" w:ascii="宋体" w:eastAsia="宋体"/>
          <w:sz w:val="32"/>
        </w:rPr>
        <w:t>年</w:t>
      </w:r>
      <w:r>
        <w:rPr>
          <w:rFonts w:hint="eastAsia" w:ascii="宋体" w:eastAsia="宋体"/>
          <w:sz w:val="32"/>
          <w:lang w:val="en-US" w:eastAsia="zh-CN"/>
        </w:rPr>
        <w:t>七</w:t>
      </w:r>
      <w:r>
        <w:rPr>
          <w:rFonts w:hint="eastAsia" w:ascii="宋体" w:eastAsia="宋体"/>
          <w:sz w:val="32"/>
        </w:rPr>
        <w:t>月</w:t>
      </w:r>
    </w:p>
    <w:p>
      <w:pPr>
        <w:spacing w:after="0"/>
        <w:jc w:val="center"/>
        <w:rPr>
          <w:rFonts w:hint="eastAsia" w:ascii="宋体" w:eastAsia="宋体"/>
          <w:sz w:val="32"/>
        </w:rPr>
      </w:pPr>
    </w:p>
    <w:p>
      <w:pPr>
        <w:spacing w:after="0"/>
        <w:jc w:val="center"/>
        <w:rPr>
          <w:rFonts w:hint="eastAsia" w:ascii="宋体" w:eastAsia="宋体"/>
          <w:sz w:val="32"/>
        </w:rPr>
      </w:pPr>
    </w:p>
    <w:p>
      <w:pPr>
        <w:spacing w:after="0"/>
        <w:jc w:val="center"/>
        <w:rPr>
          <w:rFonts w:hint="eastAsia" w:ascii="宋体" w:eastAsia="宋体"/>
          <w:sz w:val="32"/>
        </w:rPr>
      </w:pPr>
    </w:p>
    <w:p>
      <w:pPr>
        <w:spacing w:after="0"/>
        <w:jc w:val="center"/>
        <w:rPr>
          <w:rFonts w:hint="eastAsia" w:ascii="宋体" w:eastAsia="宋体"/>
          <w:sz w:val="32"/>
        </w:rPr>
      </w:pPr>
    </w:p>
    <w:p>
      <w:pPr>
        <w:spacing w:after="0"/>
        <w:jc w:val="center"/>
        <w:rPr>
          <w:rFonts w:hint="eastAsia" w:ascii="宋体" w:eastAsia="宋体"/>
          <w:sz w:val="32"/>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ind w:firstLine="3253" w:firstLineChars="900"/>
        <w:jc w:val="both"/>
        <w:rPr>
          <w:rFonts w:hint="eastAsia" w:eastAsia="黑体"/>
          <w:b/>
          <w:sz w:val="36"/>
          <w:szCs w:val="36"/>
        </w:rPr>
      </w:pPr>
      <w:r>
        <w:rPr>
          <w:rFonts w:hint="eastAsia" w:eastAsia="黑体"/>
          <w:b/>
          <w:sz w:val="36"/>
          <w:szCs w:val="36"/>
        </w:rPr>
        <w:t>南京航空航天大学</w:t>
      </w:r>
    </w:p>
    <w:p>
      <w:pPr>
        <w:jc w:val="center"/>
        <w:rPr>
          <w:rFonts w:hint="eastAsia" w:eastAsia="黑体"/>
          <w:b/>
          <w:sz w:val="36"/>
          <w:szCs w:val="36"/>
        </w:rPr>
      </w:pPr>
      <w:r>
        <w:rPr>
          <w:rFonts w:hint="eastAsia" w:eastAsia="黑体"/>
          <w:b/>
          <w:sz w:val="36"/>
          <w:szCs w:val="36"/>
        </w:rPr>
        <w:t>实验报告诚信承诺书</w:t>
      </w:r>
    </w:p>
    <w:p>
      <w:pPr>
        <w:jc w:val="center"/>
        <w:rPr>
          <w:rFonts w:hint="default" w:ascii="宋体" w:eastAsia="宋体"/>
          <w:sz w:val="32"/>
          <w:lang w:val="en-US" w:eastAsia="zh-CN"/>
        </w:rPr>
      </w:pPr>
    </w:p>
    <w:p>
      <w:pPr>
        <w:jc w:val="center"/>
        <w:rPr>
          <w:rFonts w:hint="default" w:ascii="宋体" w:eastAsia="宋体"/>
          <w:sz w:val="32"/>
          <w:lang w:val="en-US" w:eastAsia="zh-CN"/>
        </w:rPr>
      </w:pPr>
    </w:p>
    <w:p>
      <w:pPr>
        <w:jc w:val="center"/>
        <w:rPr>
          <w:rFonts w:hint="default" w:ascii="宋体" w:eastAsia="宋体"/>
          <w:sz w:val="32"/>
          <w:lang w:val="en-US" w:eastAsia="zh-CN"/>
        </w:rPr>
      </w:pPr>
    </w:p>
    <w:p>
      <w:pPr>
        <w:jc w:val="center"/>
        <w:rPr>
          <w:rFonts w:hint="default" w:ascii="宋体" w:eastAsia="宋体"/>
          <w:sz w:val="32"/>
          <w:lang w:val="en-US" w:eastAsia="zh-CN"/>
        </w:rPr>
      </w:pPr>
    </w:p>
    <w:p>
      <w:pPr>
        <w:jc w:val="center"/>
        <w:rPr>
          <w:rFonts w:hint="default" w:ascii="宋体" w:eastAsia="宋体"/>
          <w:sz w:val="30"/>
          <w:szCs w:val="30"/>
          <w:lang w:val="en-US" w:eastAsia="zh-CN"/>
        </w:rPr>
      </w:pPr>
    </w:p>
    <w:p>
      <w:pPr>
        <w:jc w:val="center"/>
        <w:rPr>
          <w:rFonts w:hint="default" w:ascii="宋体" w:eastAsia="宋体"/>
          <w:sz w:val="30"/>
          <w:szCs w:val="30"/>
          <w:lang w:val="en-US" w:eastAsia="zh-CN"/>
        </w:rPr>
      </w:pPr>
      <w:r>
        <w:rPr>
          <w:rFonts w:hint="default" w:ascii="宋体" w:eastAsia="宋体"/>
          <w:sz w:val="30"/>
          <w:szCs w:val="30"/>
          <w:lang w:val="en-US" w:eastAsia="zh-CN"/>
        </w:rPr>
        <w:t>本人郑重声明：所呈交的毕业设计（论文）（题目</w:t>
      </w:r>
      <w:r>
        <w:rPr>
          <w:rFonts w:hint="eastAsia" w:ascii="宋体" w:eastAsia="宋体"/>
          <w:sz w:val="30"/>
          <w:szCs w:val="30"/>
          <w:lang w:val="en-US" w:eastAsia="zh-CN"/>
        </w:rPr>
        <w:t>：带冒险流水线</w:t>
      </w:r>
      <w:r>
        <w:rPr>
          <w:rFonts w:hint="default" w:ascii="宋体" w:eastAsia="宋体"/>
          <w:sz w:val="30"/>
          <w:szCs w:val="30"/>
          <w:lang w:val="en-US" w:eastAsia="zh-CN"/>
        </w:rPr>
        <w:t>CP设</w:t>
      </w:r>
    </w:p>
    <w:p>
      <w:pPr>
        <w:jc w:val="center"/>
        <w:rPr>
          <w:rFonts w:hint="default" w:ascii="宋体" w:eastAsia="宋体"/>
          <w:sz w:val="30"/>
          <w:szCs w:val="30"/>
          <w:lang w:val="en-US" w:eastAsia="zh-CN"/>
        </w:rPr>
      </w:pPr>
      <w:r>
        <w:rPr>
          <w:rFonts w:hint="default" w:ascii="宋体" w:eastAsia="宋体"/>
          <w:sz w:val="30"/>
          <w:szCs w:val="30"/>
          <w:lang w:val="en-US" w:eastAsia="zh-CN"/>
        </w:rPr>
        <w:t>计 36条   ）是本人在导师的指导下独立进行研究所取得的成果。尽本人</w:t>
      </w:r>
    </w:p>
    <w:p>
      <w:pPr>
        <w:jc w:val="center"/>
        <w:rPr>
          <w:rFonts w:hint="default" w:ascii="宋体" w:eastAsia="宋体"/>
          <w:sz w:val="30"/>
          <w:szCs w:val="30"/>
          <w:lang w:val="en-US" w:eastAsia="zh-CN"/>
        </w:rPr>
      </w:pPr>
      <w:r>
        <w:rPr>
          <w:rFonts w:hint="default" w:ascii="宋体" w:eastAsia="宋体"/>
          <w:sz w:val="30"/>
          <w:szCs w:val="30"/>
          <w:lang w:val="en-US" w:eastAsia="zh-CN"/>
        </w:rPr>
        <w:t>所知，除了毕业设计（论文）中特别加以标注引用的内容外，本毕业设计（论文）不包含任何其他个人或集体已经发表或撰写的成果作品。</w:t>
      </w:r>
    </w:p>
    <w:p>
      <w:pPr>
        <w:spacing w:after="0"/>
        <w:jc w:val="both"/>
        <w:rPr>
          <w:rFonts w:hint="default" w:ascii="宋体" w:eastAsia="宋体"/>
          <w:sz w:val="30"/>
          <w:szCs w:val="30"/>
          <w:lang w:val="en-US" w:eastAsia="zh-CN"/>
        </w:rPr>
      </w:pPr>
    </w:p>
    <w:p>
      <w:pPr>
        <w:spacing w:after="0"/>
        <w:ind w:left="319" w:leftChars="145" w:firstLine="3300" w:firstLineChars="1100"/>
        <w:jc w:val="both"/>
        <w:rPr>
          <w:rFonts w:hint="default" w:ascii="宋体" w:eastAsia="宋体"/>
          <w:sz w:val="30"/>
          <w:szCs w:val="30"/>
          <w:lang w:val="en-US" w:eastAsia="zh-CN"/>
        </w:rPr>
      </w:pPr>
      <w:r>
        <w:rPr>
          <w:rFonts w:hint="default" w:ascii="宋体" w:eastAsia="宋体"/>
          <w:sz w:val="30"/>
          <w:szCs w:val="30"/>
          <w:lang w:val="en-US" w:eastAsia="zh-CN"/>
        </w:rPr>
        <w:t xml:space="preserve">作者签名：陈明富  2019 年 7 月 </w:t>
      </w:r>
      <w:r>
        <w:rPr>
          <w:rFonts w:hint="eastAsia" w:ascii="宋体" w:eastAsia="宋体"/>
          <w:sz w:val="30"/>
          <w:szCs w:val="30"/>
          <w:lang w:val="en-US" w:eastAsia="zh-CN"/>
        </w:rPr>
        <w:t>7</w:t>
      </w:r>
      <w:r>
        <w:rPr>
          <w:rFonts w:hint="default" w:ascii="宋体" w:eastAsia="宋体"/>
          <w:sz w:val="30"/>
          <w:szCs w:val="30"/>
          <w:lang w:val="en-US" w:eastAsia="zh-CN"/>
        </w:rPr>
        <w:t xml:space="preserve">日  </w:t>
      </w:r>
    </w:p>
    <w:p>
      <w:pPr>
        <w:spacing w:after="0"/>
        <w:ind w:firstLine="3600" w:firstLineChars="1200"/>
        <w:jc w:val="both"/>
        <w:rPr>
          <w:rFonts w:hint="default" w:ascii="宋体" w:eastAsia="宋体"/>
          <w:sz w:val="30"/>
          <w:szCs w:val="30"/>
          <w:lang w:val="en-US" w:eastAsia="zh-CN"/>
        </w:rPr>
      </w:pPr>
      <w:r>
        <w:rPr>
          <w:rFonts w:hint="default" w:ascii="宋体" w:eastAsia="宋体"/>
          <w:sz w:val="30"/>
          <w:szCs w:val="30"/>
          <w:lang w:val="en-US" w:eastAsia="zh-CN"/>
        </w:rPr>
        <w:t>（学号）：161710228</w:t>
      </w: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spacing w:after="0"/>
        <w:jc w:val="both"/>
        <w:rPr>
          <w:rFonts w:hint="default" w:ascii="宋体" w:eastAsia="宋体"/>
          <w:sz w:val="32"/>
          <w:lang w:val="en-US" w:eastAsia="zh-CN"/>
        </w:rPr>
      </w:pPr>
    </w:p>
    <w:p>
      <w:pPr>
        <w:keepNext w:val="0"/>
        <w:keepLines w:val="0"/>
        <w:widowControl/>
        <w:suppressLineNumbers w:val="0"/>
        <w:ind w:firstLine="1720" w:firstLineChars="400"/>
        <w:jc w:val="left"/>
        <w:rPr>
          <w:rFonts w:hint="eastAsia" w:ascii="黑体" w:hAnsi="宋体" w:eastAsia="黑体" w:cs="黑体"/>
          <w:color w:val="000000"/>
          <w:kern w:val="0"/>
          <w:sz w:val="43"/>
          <w:szCs w:val="43"/>
          <w:lang w:val="en-US" w:eastAsia="zh-CN" w:bidi="ar"/>
        </w:rPr>
      </w:pPr>
      <w:r>
        <w:rPr>
          <w:rFonts w:hint="eastAsia" w:ascii="黑体" w:hAnsi="宋体" w:eastAsia="黑体" w:cs="黑体"/>
          <w:color w:val="000000"/>
          <w:kern w:val="0"/>
          <w:sz w:val="43"/>
          <w:szCs w:val="43"/>
          <w:lang w:val="en-US" w:eastAsia="zh-CN" w:bidi="ar"/>
        </w:rPr>
        <w:t>流水线</w:t>
      </w:r>
      <w:r>
        <w:rPr>
          <w:rFonts w:ascii="黑体" w:hAnsi="宋体" w:eastAsia="黑体" w:cs="黑体"/>
          <w:color w:val="000000"/>
          <w:kern w:val="0"/>
          <w:sz w:val="43"/>
          <w:szCs w:val="43"/>
          <w:lang w:val="en-US" w:eastAsia="zh-CN" w:bidi="ar"/>
        </w:rPr>
        <w:t xml:space="preserve"> MIPS CPU</w:t>
      </w:r>
      <w:r>
        <w:rPr>
          <w:rFonts w:hint="eastAsia" w:ascii="黑体" w:hAnsi="宋体" w:eastAsia="黑体" w:cs="黑体"/>
          <w:color w:val="000000"/>
          <w:kern w:val="0"/>
          <w:sz w:val="43"/>
          <w:szCs w:val="43"/>
          <w:lang w:val="en-US" w:eastAsia="zh-CN" w:bidi="ar"/>
        </w:rPr>
        <w:t>课程设计报告</w:t>
      </w:r>
    </w:p>
    <w:p>
      <w:pPr>
        <w:keepNext w:val="0"/>
        <w:keepLines w:val="0"/>
        <w:widowControl/>
        <w:suppressLineNumbers w:val="0"/>
        <w:ind w:firstLine="1720" w:firstLineChars="400"/>
        <w:jc w:val="left"/>
        <w:rPr>
          <w:rFonts w:hint="eastAsia" w:ascii="黑体" w:hAnsi="宋体" w:eastAsia="黑体" w:cs="黑体"/>
          <w:color w:val="000000"/>
          <w:kern w:val="0"/>
          <w:sz w:val="43"/>
          <w:szCs w:val="43"/>
          <w:lang w:val="en-US" w:eastAsia="zh-CN" w:bidi="ar"/>
        </w:rPr>
      </w:pPr>
    </w:p>
    <w:p>
      <w:pPr>
        <w:spacing w:line="360" w:lineRule="auto"/>
        <w:ind w:firstLine="3900" w:firstLineChars="1300"/>
        <w:jc w:val="both"/>
        <w:rPr>
          <w:rFonts w:hint="eastAsia"/>
          <w:bCs/>
          <w:sz w:val="24"/>
        </w:rPr>
      </w:pPr>
      <w:r>
        <w:rPr>
          <w:rFonts w:hint="eastAsia" w:ascii="黑体" w:eastAsia="黑体"/>
          <w:sz w:val="30"/>
          <w:szCs w:val="30"/>
        </w:rPr>
        <w:t>摘   要</w:t>
      </w:r>
    </w:p>
    <w:p>
      <w:pPr>
        <w:ind w:firstLine="480" w:firstLineChars="200"/>
        <w:rPr>
          <w:rFonts w:hint="default" w:ascii="宋体" w:hAnsi="宋体" w:eastAsia="宋体" w:cs="宋体"/>
          <w:sz w:val="24"/>
          <w:szCs w:val="24"/>
          <w:lang w:val="en-US" w:eastAsia="zh-CN"/>
        </w:rPr>
      </w:pPr>
      <w:r>
        <w:rPr>
          <w:rFonts w:hint="eastAsia" w:ascii="宋体" w:hAnsi="宋体" w:eastAsia="宋体" w:cs="宋体"/>
          <w:color w:val="000000"/>
          <w:kern w:val="0"/>
          <w:sz w:val="24"/>
          <w:szCs w:val="24"/>
          <w:lang w:val="en-US" w:eastAsia="zh-CN" w:bidi="ar"/>
        </w:rPr>
        <w:t xml:space="preserve">为了提升对单周期 </w:t>
      </w:r>
      <w:r>
        <w:rPr>
          <w:rFonts w:hint="default" w:ascii="Times New Roman" w:hAnsi="Times New Roman" w:eastAsia="宋体" w:cs="Times New Roman"/>
          <w:color w:val="000000"/>
          <w:kern w:val="0"/>
          <w:sz w:val="24"/>
          <w:szCs w:val="24"/>
          <w:lang w:val="en-US" w:eastAsia="zh-CN" w:bidi="ar"/>
        </w:rPr>
        <w:t xml:space="preserve">MIPS CPU </w:t>
      </w:r>
      <w:r>
        <w:rPr>
          <w:rFonts w:hint="eastAsia" w:ascii="宋体" w:hAnsi="宋体" w:eastAsia="宋体" w:cs="宋体"/>
          <w:color w:val="000000"/>
          <w:kern w:val="0"/>
          <w:sz w:val="24"/>
          <w:szCs w:val="24"/>
          <w:lang w:val="en-US" w:eastAsia="zh-CN" w:bidi="ar"/>
        </w:rPr>
        <w:t>的理解能力和动手能力，充分地理解和掌握计算机组成原理课程的相关知识。深入理解计算机内部指令的执行原理和实现方式，设计简单的单周期CPU，计算机指令执行过程中控制信号和数据通路部件的联系，基本部件如存储器、组合逻辑元件和控制器的实现和处理方式。通过处理</w:t>
      </w:r>
      <w:r>
        <w:rPr>
          <w:rFonts w:hint="eastAsia" w:ascii="宋体" w:hAnsi="宋体" w:eastAsia="宋体" w:cs="宋体"/>
          <w:sz w:val="24"/>
          <w:szCs w:val="24"/>
        </w:rPr>
        <w:t>数据冒险、控制冒险</w:t>
      </w:r>
      <w:r>
        <w:rPr>
          <w:rFonts w:hint="eastAsia" w:ascii="宋体" w:hAnsi="宋体" w:eastAsia="宋体" w:cs="宋体"/>
          <w:sz w:val="24"/>
          <w:szCs w:val="24"/>
          <w:lang w:val="en-US" w:eastAsia="zh-CN"/>
        </w:rPr>
        <w:t>解决流水线的冲突问题，设计出符合硬件逻辑要求的仿真。</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p>
    <w:p>
      <w:pPr>
        <w:spacing w:line="360" w:lineRule="auto"/>
        <w:rPr>
          <w:rFonts w:hint="eastAsia"/>
          <w:bCs/>
          <w:sz w:val="24"/>
        </w:rPr>
      </w:pPr>
    </w:p>
    <w:p>
      <w:pPr>
        <w:tabs>
          <w:tab w:val="left" w:pos="7410"/>
        </w:tabs>
        <w:spacing w:line="360" w:lineRule="auto"/>
        <w:rPr>
          <w:rFonts w:hint="eastAsia"/>
          <w:bCs/>
          <w:sz w:val="24"/>
          <w:lang w:val="en-US" w:eastAsia="zh-CN"/>
        </w:rPr>
      </w:pPr>
      <w:r>
        <w:rPr>
          <w:rFonts w:hint="eastAsia" w:ascii="黑体" w:hAnsi="宋体" w:eastAsia="黑体"/>
          <w:sz w:val="30"/>
          <w:szCs w:val="30"/>
        </w:rPr>
        <w:t>关键词</w:t>
      </w:r>
      <w:r>
        <w:rPr>
          <w:rFonts w:hint="eastAsia" w:ascii="宋体" w:hAnsi="宋体"/>
          <w:b/>
          <w:sz w:val="24"/>
        </w:rPr>
        <w:t>：</w:t>
      </w:r>
      <w:r>
        <w:rPr>
          <w:rFonts w:hint="eastAsia" w:eastAsia="宋体"/>
          <w:bCs/>
          <w:sz w:val="24"/>
          <w:lang w:val="en-US" w:eastAsia="zh-CN"/>
        </w:rPr>
        <w:t>流水线，</w:t>
      </w:r>
      <w:r>
        <w:rPr>
          <w:rFonts w:hint="eastAsia"/>
          <w:bCs/>
          <w:sz w:val="24"/>
          <w:lang w:val="en-US" w:eastAsia="zh-CN"/>
        </w:rPr>
        <w:t>MIPS</w:t>
      </w:r>
      <w:r>
        <w:rPr>
          <w:rFonts w:hint="eastAsia"/>
          <w:bCs/>
          <w:sz w:val="24"/>
        </w:rPr>
        <w:t>，</w:t>
      </w:r>
      <w:r>
        <w:rPr>
          <w:rFonts w:hint="eastAsia" w:eastAsia="宋体"/>
          <w:bCs/>
          <w:sz w:val="24"/>
          <w:lang w:val="en-US" w:eastAsia="zh-CN"/>
        </w:rPr>
        <w:t>数据冒险</w:t>
      </w:r>
      <w:r>
        <w:rPr>
          <w:rFonts w:hint="eastAsia"/>
          <w:bCs/>
          <w:sz w:val="24"/>
          <w:lang w:val="en-US" w:eastAsia="zh-CN"/>
        </w:rPr>
        <w:t>，控制</w:t>
      </w:r>
    </w:p>
    <w:p>
      <w:pPr>
        <w:tabs>
          <w:tab w:val="left" w:pos="7410"/>
        </w:tabs>
        <w:spacing w:line="360" w:lineRule="auto"/>
        <w:rPr>
          <w:rFonts w:hint="eastAsia"/>
          <w:bCs/>
          <w:sz w:val="24"/>
          <w:lang w:val="en-US" w:eastAsia="zh-CN"/>
        </w:rPr>
      </w:pPr>
    </w:p>
    <w:p>
      <w:pPr>
        <w:tabs>
          <w:tab w:val="left" w:pos="7410"/>
        </w:tabs>
        <w:spacing w:line="360" w:lineRule="auto"/>
        <w:ind w:firstLine="440" w:firstLineChars="100"/>
        <w:rPr>
          <w:rFonts w:hint="eastAsia" w:eastAsia="黑体"/>
          <w:bCs/>
          <w:sz w:val="44"/>
          <w:szCs w:val="44"/>
        </w:rPr>
      </w:pPr>
      <w:r>
        <w:rPr>
          <w:rFonts w:hint="eastAsia" w:eastAsia="黑体"/>
          <w:bCs/>
          <w:sz w:val="44"/>
          <w:szCs w:val="44"/>
        </w:rPr>
        <w:t>Pipeline MIPS CPU Course Design Report</w:t>
      </w:r>
    </w:p>
    <w:p>
      <w:pPr>
        <w:snapToGrid w:val="0"/>
        <w:spacing w:line="360" w:lineRule="auto"/>
        <w:ind w:left="357"/>
        <w:jc w:val="center"/>
        <w:outlineLvl w:val="1"/>
        <w:rPr>
          <w:sz w:val="30"/>
          <w:szCs w:val="30"/>
        </w:rPr>
      </w:pPr>
    </w:p>
    <w:p>
      <w:pPr>
        <w:snapToGrid w:val="0"/>
        <w:spacing w:line="360" w:lineRule="auto"/>
        <w:ind w:left="357" w:firstLine="3600" w:firstLineChars="1200"/>
        <w:jc w:val="both"/>
        <w:outlineLvl w:val="1"/>
        <w:rPr>
          <w:rFonts w:hint="eastAsia"/>
          <w:bCs/>
          <w:sz w:val="24"/>
        </w:rPr>
      </w:pPr>
      <w:r>
        <w:rPr>
          <w:sz w:val="30"/>
          <w:szCs w:val="30"/>
        </w:rPr>
        <w:t>Abstract</w:t>
      </w:r>
    </w:p>
    <w:p>
      <w:pPr>
        <w:keepNext w:val="0"/>
        <w:keepLines w:val="0"/>
        <w:widowControl/>
        <w:suppressLineNumbers w:val="0"/>
        <w:ind w:firstLine="240" w:firstLineChars="100"/>
        <w:jc w:val="left"/>
        <w:rPr>
          <w:rFonts w:hint="eastAsia"/>
          <w:bCs/>
          <w:sz w:val="24"/>
        </w:rPr>
      </w:pPr>
    </w:p>
    <w:p>
      <w:pPr>
        <w:keepNext w:val="0"/>
        <w:keepLines w:val="0"/>
        <w:widowControl/>
        <w:suppressLineNumbers w:val="0"/>
        <w:ind w:firstLine="240" w:firstLineChars="100"/>
        <w:jc w:val="left"/>
        <w:rPr>
          <w:rFonts w:hint="eastAsia"/>
          <w:bCs/>
          <w:sz w:val="24"/>
        </w:rPr>
      </w:pPr>
      <w:r>
        <w:rPr>
          <w:rFonts w:hint="eastAsia"/>
          <w:bCs/>
          <w:sz w:val="24"/>
        </w:rPr>
        <w:t>In order to improve the understanding and hands-on ability of the single-cycle MIPS CPU, fully understand and master the knowledge of the computer composition principle course. In-depth understanding of the execution principle and implementation of computer internal instructions, design of a simple single-cycle CPU, the connection of control signals and data path components in the execution of computer instructions, basic components such as memory, combinatorial logic components and controller implementation and processing. By dealing with data adventures, controlling risk-solving pipeline conflicts, and designing simulations that meet hardware logic requirements.</w:t>
      </w:r>
    </w:p>
    <w:p>
      <w:pPr>
        <w:keepNext w:val="0"/>
        <w:keepLines w:val="0"/>
        <w:widowControl/>
        <w:suppressLineNumbers w:val="0"/>
        <w:ind w:firstLine="240" w:firstLineChars="100"/>
        <w:jc w:val="left"/>
        <w:rPr>
          <w:rFonts w:hint="eastAsia"/>
          <w:bCs/>
          <w:sz w:val="24"/>
        </w:rPr>
      </w:pPr>
    </w:p>
    <w:p>
      <w:pPr>
        <w:spacing w:line="360" w:lineRule="auto"/>
        <w:ind w:left="1467" w:hanging="1467" w:hangingChars="489"/>
        <w:rPr>
          <w:rFonts w:hint="eastAsia"/>
          <w:bCs/>
          <w:sz w:val="24"/>
        </w:rPr>
      </w:pPr>
      <w:r>
        <w:rPr>
          <w:bCs/>
          <w:sz w:val="30"/>
          <w:szCs w:val="30"/>
        </w:rPr>
        <w:t>Key Words</w:t>
      </w:r>
      <w:r>
        <w:rPr>
          <w:b/>
          <w:bCs/>
          <w:sz w:val="24"/>
        </w:rPr>
        <w:t>：</w:t>
      </w:r>
      <w:r>
        <w:rPr>
          <w:rFonts w:hint="eastAsia" w:eastAsia="宋体"/>
          <w:bCs/>
          <w:sz w:val="24"/>
          <w:lang w:val="en-US" w:eastAsia="zh-CN"/>
        </w:rPr>
        <w:t>pipeline ；</w:t>
      </w:r>
      <w:r>
        <w:rPr>
          <w:rFonts w:hint="eastAsia"/>
          <w:bCs/>
          <w:sz w:val="24"/>
          <w:lang w:val="en-US" w:eastAsia="zh-CN"/>
        </w:rPr>
        <w:t>MIP</w:t>
      </w:r>
      <w:r>
        <w:rPr>
          <w:rFonts w:hint="eastAsia"/>
          <w:bCs/>
          <w:sz w:val="24"/>
        </w:rPr>
        <w:t xml:space="preserve">; </w:t>
      </w:r>
      <w:r>
        <w:rPr>
          <w:rFonts w:hint="eastAsia" w:eastAsia="宋体"/>
          <w:bCs/>
          <w:sz w:val="24"/>
          <w:lang w:val="en-US" w:eastAsia="zh-CN"/>
        </w:rPr>
        <w:t>data hazard</w:t>
      </w:r>
      <w:r>
        <w:rPr>
          <w:rFonts w:hint="eastAsia"/>
          <w:bCs/>
          <w:sz w:val="24"/>
        </w:rPr>
        <w:t>; control</w:t>
      </w:r>
    </w:p>
    <w:p>
      <w:pPr>
        <w:keepNext w:val="0"/>
        <w:keepLines w:val="0"/>
        <w:widowControl/>
        <w:suppressLineNumbers w:val="0"/>
        <w:jc w:val="left"/>
        <w:rPr>
          <w:rFonts w:hint="default"/>
          <w:bCs/>
          <w:sz w:val="24"/>
          <w:lang w:val="en-US" w:eastAsia="zh-CN"/>
        </w:rPr>
        <w:sectPr>
          <w:type w:val="continuous"/>
          <w:pgSz w:w="11910" w:h="16840"/>
          <w:pgMar w:top="1380" w:right="1140" w:bottom="280" w:left="1160" w:header="720" w:footer="720" w:gutter="0"/>
        </w:sectPr>
      </w:pPr>
    </w:p>
    <w:p>
      <w:pPr>
        <w:spacing w:before="43"/>
        <w:ind w:left="3735" w:right="3112" w:firstLine="0"/>
        <w:jc w:val="both"/>
        <w:rPr>
          <w:rFonts w:hint="eastAsia" w:ascii="宋体" w:eastAsia="宋体"/>
          <w:sz w:val="32"/>
        </w:rPr>
      </w:pPr>
    </w:p>
    <w:sdt>
      <w:sdtPr>
        <w:rPr>
          <w:rFonts w:ascii="宋体" w:hAnsi="宋体" w:eastAsia="宋体" w:cs="Times New Roman"/>
          <w:sz w:val="21"/>
          <w:szCs w:val="22"/>
          <w:lang w:val="zh-CN" w:eastAsia="zh-CN" w:bidi="zh-CN"/>
        </w:rPr>
        <w:id w:val="147476122"/>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44"/>
              <w:szCs w:val="44"/>
            </w:rPr>
          </w:pPr>
          <w:bookmarkStart w:id="0" w:name="_Toc23205_WPSOffice_Type3"/>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4"/>
            <w:tabs>
              <w:tab w:val="right" w:leader="dot" w:pos="9610"/>
            </w:tabs>
          </w:pPr>
          <w:r>
            <w:fldChar w:fldCharType="begin"/>
          </w:r>
          <w:r>
            <w:instrText xml:space="preserve"> HYPERLINK \l _Toc30724_WPSOffice_Level1 </w:instrText>
          </w:r>
          <w:r>
            <w:fldChar w:fldCharType="separate"/>
          </w:r>
          <w:sdt>
            <w:sdtPr>
              <w:rPr>
                <w:rFonts w:ascii="Times New Roman" w:hAnsi="Times New Roman" w:eastAsia="Times New Roman" w:cs="Times New Roman"/>
                <w:sz w:val="22"/>
                <w:szCs w:val="22"/>
                <w:lang w:val="zh-CN" w:eastAsia="zh-CN" w:bidi="zh-CN"/>
              </w:rPr>
              <w:id w:val="147476122"/>
              <w:placeholder>
                <w:docPart w:val="{b269ded5-9af7-4a55-aad9-75f817ab9ba3}"/>
              </w:placeholder>
              <w15:color w:val="509DF3"/>
            </w:sdtPr>
            <w:sdtEndPr>
              <w:rPr>
                <w:rFonts w:hint="eastAsia" w:ascii="黑体" w:hAnsi="黑体" w:eastAsia="黑体" w:cs="黑体"/>
                <w:sz w:val="28"/>
                <w:szCs w:val="28"/>
                <w:lang w:val="zh-CN" w:eastAsia="zh-CN" w:bidi="zh-CN"/>
              </w:rPr>
            </w:sdtEndPr>
            <w:sdtContent>
              <w:r>
                <w:rPr>
                  <w:rFonts w:hint="default" w:ascii="宋体" w:hAnsi="宋体" w:eastAsia="宋体" w:cs="宋体"/>
                </w:rPr>
                <w:t xml:space="preserve">1. </w:t>
              </w:r>
              <w:r>
                <w:rPr>
                  <w:rFonts w:hint="eastAsia" w:ascii="黑体" w:hAnsi="黑体" w:eastAsia="黑体" w:cs="黑体"/>
                  <w:sz w:val="28"/>
                  <w:szCs w:val="28"/>
                </w:rPr>
                <w:t>课程设计说明</w:t>
              </w:r>
            </w:sdtContent>
          </w:sdt>
          <w:r>
            <w:tab/>
          </w:r>
          <w:bookmarkStart w:id="1" w:name="_Toc30724_WPSOffice_Level1Page"/>
          <w:r>
            <w:t>7</w:t>
          </w:r>
          <w:bookmarkEnd w:id="1"/>
          <w:r>
            <w:fldChar w:fldCharType="end"/>
          </w:r>
        </w:p>
        <w:p>
          <w:pPr>
            <w:pStyle w:val="15"/>
            <w:tabs>
              <w:tab w:val="right" w:leader="dot" w:pos="9610"/>
            </w:tabs>
          </w:pPr>
          <w:r>
            <w:fldChar w:fldCharType="begin"/>
          </w:r>
          <w:r>
            <w:instrText xml:space="preserve"> HYPERLINK \l _Toc23205_WPSOffice_Level2 </w:instrText>
          </w:r>
          <w:r>
            <w:fldChar w:fldCharType="separate"/>
          </w:r>
          <w:sdt>
            <w:sdtPr>
              <w:rPr>
                <w:rFonts w:hint="eastAsia" w:ascii="黑体" w:hAnsi="黑体" w:eastAsia="黑体" w:cs="黑体"/>
                <w:sz w:val="21"/>
                <w:szCs w:val="21"/>
                <w:lang w:val="zh-CN" w:eastAsia="zh-CN" w:bidi="zh-CN"/>
              </w:rPr>
              <w:id w:val="147476122"/>
              <w:placeholder>
                <w:docPart w:val="{77fc698e-b938-45a0-ad13-8e3ff126f418}"/>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1.1 流水线设计说明</w:t>
              </w:r>
            </w:sdtContent>
          </w:sdt>
          <w:r>
            <w:rPr>
              <w:rFonts w:hint="eastAsia" w:ascii="黑体" w:hAnsi="黑体" w:eastAsia="黑体" w:cs="黑体"/>
              <w:sz w:val="21"/>
              <w:szCs w:val="21"/>
            </w:rPr>
            <w:tab/>
          </w:r>
          <w:bookmarkStart w:id="2" w:name="_Toc23205_WPSOffice_Level2Page"/>
          <w:r>
            <w:t>7</w:t>
          </w:r>
          <w:bookmarkEnd w:id="2"/>
          <w:r>
            <w:fldChar w:fldCharType="end"/>
          </w:r>
        </w:p>
        <w:p>
          <w:pPr>
            <w:pStyle w:val="14"/>
            <w:tabs>
              <w:tab w:val="right" w:leader="dot" w:pos="9610"/>
            </w:tabs>
          </w:pPr>
          <w:r>
            <w:fldChar w:fldCharType="begin"/>
          </w:r>
          <w:r>
            <w:instrText xml:space="preserve"> HYPERLINK \l _Toc23205_WPSOffice_Level1 </w:instrText>
          </w:r>
          <w:r>
            <w:fldChar w:fldCharType="separate"/>
          </w:r>
          <w:sdt>
            <w:sdtPr>
              <w:rPr>
                <w:rFonts w:ascii="Times New Roman" w:hAnsi="Times New Roman" w:eastAsia="Times New Roman" w:cs="Times New Roman"/>
                <w:sz w:val="22"/>
                <w:szCs w:val="22"/>
                <w:lang w:val="zh-CN" w:eastAsia="zh-CN" w:bidi="zh-CN"/>
              </w:rPr>
              <w:id w:val="147476122"/>
              <w:placeholder>
                <w:docPart w:val="{72d69631-d601-4bb5-9961-fdca5452c791}"/>
              </w:placeholder>
              <w15:color w:val="509DF3"/>
            </w:sdtPr>
            <w:sdtEndPr>
              <w:rPr>
                <w:rFonts w:ascii="Times New Roman" w:hAnsi="Times New Roman" w:eastAsia="Times New Roman" w:cs="Times New Roman"/>
                <w:sz w:val="22"/>
                <w:szCs w:val="22"/>
                <w:lang w:val="zh-CN" w:eastAsia="zh-CN" w:bidi="zh-CN"/>
              </w:rPr>
            </w:sdtEndPr>
            <w:sdtContent>
              <w:r>
                <w:rPr>
                  <w:rFonts w:hint="default" w:ascii="宋体" w:hAnsi="宋体" w:eastAsia="宋体" w:cs="宋体"/>
                </w:rPr>
                <w:t xml:space="preserve">2. </w:t>
              </w:r>
              <w:r>
                <w:rPr>
                  <w:rFonts w:hint="eastAsia" w:ascii="黑体" w:hAnsi="黑体" w:eastAsia="黑体" w:cs="黑体"/>
                  <w:sz w:val="28"/>
                  <w:szCs w:val="28"/>
                </w:rPr>
                <w:t>模块化和层次化设计说明</w:t>
              </w:r>
            </w:sdtContent>
          </w:sdt>
          <w:r>
            <w:tab/>
          </w:r>
          <w:bookmarkStart w:id="3" w:name="_Toc23205_WPSOffice_Level1Page"/>
          <w:r>
            <w:t>8</w:t>
          </w:r>
          <w:bookmarkEnd w:id="3"/>
          <w: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_Toc2618_WPSOffice_Level2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7e0272fa-4c38-467f-bfc8-7dacf4deb47a}"/>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2.1 设计图</w:t>
              </w:r>
            </w:sdtContent>
          </w:sdt>
          <w:r>
            <w:rPr>
              <w:rFonts w:hint="eastAsia" w:ascii="黑体" w:hAnsi="黑体" w:eastAsia="黑体" w:cs="黑体"/>
              <w:sz w:val="21"/>
              <w:szCs w:val="21"/>
            </w:rPr>
            <w:tab/>
          </w:r>
          <w:bookmarkStart w:id="4" w:name="_Toc2618_WPSOffice_Level2Page"/>
          <w:r>
            <w:rPr>
              <w:rFonts w:hint="eastAsia" w:ascii="黑体" w:hAnsi="黑体" w:eastAsia="黑体" w:cs="黑体"/>
              <w:sz w:val="21"/>
              <w:szCs w:val="21"/>
            </w:rPr>
            <w:t>8</w:t>
          </w:r>
          <w:bookmarkEnd w:id="4"/>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_Toc24882_WPSOffice_Level2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a95594e8-c55f-4765-be4b-4a49db47e671}"/>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2.2  模块化设计图</w:t>
              </w:r>
            </w:sdtContent>
          </w:sdt>
          <w:r>
            <w:rPr>
              <w:rFonts w:hint="eastAsia" w:ascii="黑体" w:hAnsi="黑体" w:eastAsia="黑体" w:cs="黑体"/>
              <w:sz w:val="21"/>
              <w:szCs w:val="21"/>
            </w:rPr>
            <w:tab/>
          </w:r>
          <w:bookmarkStart w:id="5" w:name="_Toc24882_WPSOffice_Level2Page"/>
          <w:r>
            <w:rPr>
              <w:rFonts w:hint="eastAsia" w:ascii="黑体" w:hAnsi="黑体" w:eastAsia="黑体" w:cs="黑体"/>
              <w:sz w:val="21"/>
              <w:szCs w:val="21"/>
            </w:rPr>
            <w:t>8</w:t>
          </w:r>
          <w:bookmarkEnd w:id="5"/>
          <w:r>
            <w:rPr>
              <w:rFonts w:hint="eastAsia" w:ascii="黑体" w:hAnsi="黑体" w:eastAsia="黑体" w:cs="黑体"/>
              <w:sz w:val="21"/>
              <w:szCs w:val="21"/>
            </w:rPr>
            <w:fldChar w:fldCharType="end"/>
          </w:r>
        </w:p>
        <w:p>
          <w:pPr>
            <w:pStyle w:val="15"/>
            <w:tabs>
              <w:tab w:val="right" w:leader="dot" w:pos="9610"/>
            </w:tabs>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_Toc6165_WPSOffice_Level2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a2504752-afa7-4cbd-a8e7-1ac6896cd3a6}"/>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2.3 层次化设计</w:t>
              </w:r>
            </w:sdtContent>
          </w:sdt>
          <w:r>
            <w:rPr>
              <w:rFonts w:hint="eastAsia" w:ascii="黑体" w:hAnsi="黑体" w:eastAsia="黑体" w:cs="黑体"/>
              <w:sz w:val="21"/>
              <w:szCs w:val="21"/>
            </w:rPr>
            <w:tab/>
          </w:r>
          <w:bookmarkStart w:id="6" w:name="_Toc6165_WPSOffice_Level2Page"/>
          <w:r>
            <w:rPr>
              <w:rFonts w:hint="eastAsia" w:ascii="黑体" w:hAnsi="黑体" w:eastAsia="黑体" w:cs="黑体"/>
              <w:sz w:val="21"/>
              <w:szCs w:val="21"/>
            </w:rPr>
            <w:t>9</w:t>
          </w:r>
          <w:bookmarkEnd w:id="6"/>
          <w:r>
            <w:rPr>
              <w:rFonts w:hint="eastAsia" w:ascii="黑体" w:hAnsi="黑体" w:eastAsia="黑体" w:cs="黑体"/>
              <w:sz w:val="21"/>
              <w:szCs w:val="21"/>
            </w:rPr>
            <w:fldChar w:fldCharType="end"/>
          </w:r>
        </w:p>
        <w:p>
          <w:pPr>
            <w:pStyle w:val="14"/>
            <w:tabs>
              <w:tab w:val="right" w:leader="dot" w:pos="9610"/>
            </w:tabs>
          </w:pPr>
          <w:r>
            <w:fldChar w:fldCharType="begin"/>
          </w:r>
          <w:r>
            <w:instrText xml:space="preserve"> HYPERLINK \l _Toc2618_WPSOffice_Level1 </w:instrText>
          </w:r>
          <w:r>
            <w:fldChar w:fldCharType="separate"/>
          </w:r>
          <w:sdt>
            <w:sdtPr>
              <w:rPr>
                <w:rFonts w:ascii="Times New Roman" w:hAnsi="Times New Roman" w:eastAsia="Times New Roman" w:cs="Times New Roman"/>
                <w:sz w:val="22"/>
                <w:szCs w:val="22"/>
                <w:lang w:val="zh-CN" w:eastAsia="zh-CN" w:bidi="zh-CN"/>
              </w:rPr>
              <w:id w:val="147476122"/>
              <w:placeholder>
                <w:docPart w:val="{08a10b08-29db-4c29-8841-4638dedc266c}"/>
              </w:placeholder>
              <w15:color w:val="509DF3"/>
            </w:sdtPr>
            <w:sdtEndPr>
              <w:rPr>
                <w:rFonts w:hint="eastAsia" w:ascii="黑体" w:hAnsi="黑体" w:eastAsia="黑体" w:cs="黑体"/>
                <w:sz w:val="28"/>
                <w:szCs w:val="28"/>
                <w:lang w:val="zh-CN" w:eastAsia="zh-CN" w:bidi="zh-CN"/>
              </w:rPr>
            </w:sdtEndPr>
            <w:sdtContent>
              <w:r>
                <w:rPr>
                  <w:rFonts w:hint="default" w:ascii="宋体" w:hAnsi="宋体" w:eastAsia="宋体" w:cs="宋体"/>
                </w:rPr>
                <w:t xml:space="preserve">3. </w:t>
              </w:r>
              <w:r>
                <w:rPr>
                  <w:rFonts w:hint="eastAsia" w:ascii="黑体" w:hAnsi="黑体" w:eastAsia="黑体" w:cs="黑体"/>
                  <w:sz w:val="28"/>
                  <w:szCs w:val="28"/>
                </w:rPr>
                <w:t>具体模块化定义</w:t>
              </w:r>
            </w:sdtContent>
          </w:sdt>
          <w:r>
            <w:rPr>
              <w:rFonts w:hint="eastAsia" w:ascii="黑体" w:hAnsi="黑体" w:eastAsia="黑体" w:cs="黑体"/>
              <w:sz w:val="28"/>
              <w:szCs w:val="28"/>
            </w:rPr>
            <w:tab/>
          </w:r>
          <w:bookmarkStart w:id="7" w:name="_Toc2618_WPSOffice_Level1Page"/>
          <w:r>
            <w:rPr>
              <w:rFonts w:hint="eastAsia" w:ascii="黑体" w:hAnsi="黑体" w:eastAsia="黑体" w:cs="黑体"/>
              <w:sz w:val="28"/>
              <w:szCs w:val="28"/>
            </w:rPr>
            <w:t>10</w:t>
          </w:r>
          <w:bookmarkEnd w:id="7"/>
          <w: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_Toc22754_WPSOffice_Level2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1f70b912-dc4d-41d8-bb8f-8131896d6dc5}"/>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3.1 PC模块</w:t>
              </w:r>
            </w:sdtContent>
          </w:sdt>
          <w:r>
            <w:rPr>
              <w:rFonts w:hint="eastAsia" w:ascii="黑体" w:hAnsi="黑体" w:eastAsia="黑体" w:cs="黑体"/>
              <w:sz w:val="21"/>
              <w:szCs w:val="21"/>
            </w:rPr>
            <w:tab/>
          </w:r>
          <w:bookmarkStart w:id="8" w:name="_Toc22754_WPSOffice_Level2Page"/>
          <w:r>
            <w:rPr>
              <w:rFonts w:hint="eastAsia" w:ascii="黑体" w:hAnsi="黑体" w:eastAsia="黑体" w:cs="黑体"/>
              <w:sz w:val="21"/>
              <w:szCs w:val="21"/>
            </w:rPr>
            <w:t>10</w:t>
          </w:r>
          <w:bookmarkEnd w:id="8"/>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_Toc13149_WPSOffice_Level2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be750941-9156-4959-a8a5-25fc386cebea}"/>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3.2 NPC模块</w:t>
              </w:r>
            </w:sdtContent>
          </w:sdt>
          <w:r>
            <w:rPr>
              <w:rFonts w:hint="eastAsia" w:ascii="黑体" w:hAnsi="黑体" w:eastAsia="黑体" w:cs="黑体"/>
              <w:sz w:val="21"/>
              <w:szCs w:val="21"/>
            </w:rPr>
            <w:tab/>
          </w:r>
          <w:bookmarkStart w:id="9" w:name="_Toc13149_WPSOffice_Level2Page"/>
          <w:r>
            <w:rPr>
              <w:rFonts w:hint="eastAsia" w:ascii="黑体" w:hAnsi="黑体" w:eastAsia="黑体" w:cs="黑体"/>
              <w:sz w:val="21"/>
              <w:szCs w:val="21"/>
            </w:rPr>
            <w:t>10</w:t>
          </w:r>
          <w:bookmarkEnd w:id="9"/>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_Toc28516_WPSOffice_Level2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3bb8d9b3-3403-4956-a741-023c69d95afb}"/>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 xml:space="preserve">3.3 </w:t>
              </w:r>
              <w:r>
                <w:rPr>
                  <w:rFonts w:hint="eastAsia" w:ascii="黑体" w:hAnsi="黑体" w:eastAsia="黑体" w:cs="黑体"/>
                  <w:sz w:val="21"/>
                  <w:szCs w:val="21"/>
                  <w:lang w:val="en-US" w:eastAsia="zh-CN"/>
                </w:rPr>
                <w:t>IM</w:t>
              </w:r>
              <w:r>
                <w:rPr>
                  <w:rFonts w:hint="eastAsia" w:ascii="黑体" w:hAnsi="黑体" w:eastAsia="黑体" w:cs="黑体"/>
                  <w:sz w:val="21"/>
                  <w:szCs w:val="21"/>
                </w:rPr>
                <w:t>_4k模块</w:t>
              </w:r>
            </w:sdtContent>
          </w:sdt>
          <w:r>
            <w:rPr>
              <w:rFonts w:hint="eastAsia" w:ascii="黑体" w:hAnsi="黑体" w:eastAsia="黑体" w:cs="黑体"/>
              <w:sz w:val="21"/>
              <w:szCs w:val="21"/>
            </w:rPr>
            <w:tab/>
          </w:r>
          <w:bookmarkStart w:id="10" w:name="_Toc28516_WPSOffice_Level2Page"/>
          <w:r>
            <w:rPr>
              <w:rFonts w:hint="eastAsia" w:ascii="黑体" w:hAnsi="黑体" w:eastAsia="黑体" w:cs="黑体"/>
              <w:sz w:val="21"/>
              <w:szCs w:val="21"/>
            </w:rPr>
            <w:t>10</w:t>
          </w:r>
          <w:bookmarkEnd w:id="10"/>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_Toc12566_WPSOffice_Level2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5a768124-4b17-4e54-9b73-35b00728934a}"/>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3.4 ALU模块</w:t>
              </w:r>
            </w:sdtContent>
          </w:sdt>
          <w:r>
            <w:rPr>
              <w:rFonts w:hint="eastAsia" w:ascii="黑体" w:hAnsi="黑体" w:eastAsia="黑体" w:cs="黑体"/>
              <w:sz w:val="21"/>
              <w:szCs w:val="21"/>
            </w:rPr>
            <w:tab/>
          </w:r>
          <w:bookmarkStart w:id="11" w:name="_Toc12566_WPSOffice_Level2Page"/>
          <w:r>
            <w:rPr>
              <w:rFonts w:hint="eastAsia" w:ascii="黑体" w:hAnsi="黑体" w:eastAsia="黑体" w:cs="黑体"/>
              <w:sz w:val="21"/>
              <w:szCs w:val="21"/>
            </w:rPr>
            <w:t>11</w:t>
          </w:r>
          <w:bookmarkEnd w:id="11"/>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_Toc16924_WPSOffice_Level2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d15d6629-501c-4e9d-93db-592f9b3c7adc}"/>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3.5 MUX模块</w:t>
              </w:r>
            </w:sdtContent>
          </w:sdt>
          <w:r>
            <w:rPr>
              <w:rFonts w:hint="eastAsia" w:ascii="黑体" w:hAnsi="黑体" w:eastAsia="黑体" w:cs="黑体"/>
              <w:sz w:val="21"/>
              <w:szCs w:val="21"/>
            </w:rPr>
            <w:tab/>
          </w:r>
          <w:bookmarkStart w:id="12" w:name="_Toc16924_WPSOffice_Level2Page"/>
          <w:r>
            <w:rPr>
              <w:rFonts w:hint="eastAsia" w:ascii="黑体" w:hAnsi="黑体" w:eastAsia="黑体" w:cs="黑体"/>
              <w:sz w:val="21"/>
              <w:szCs w:val="21"/>
            </w:rPr>
            <w:t>11</w:t>
          </w:r>
          <w:bookmarkEnd w:id="12"/>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_Toc9834_WPSOffice_Level2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3f92048e-2e1b-4a7e-b0f9-585f73bf3acc}"/>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3.6 RegFile模块</w:t>
              </w:r>
            </w:sdtContent>
          </w:sdt>
          <w:r>
            <w:rPr>
              <w:rFonts w:hint="eastAsia" w:ascii="黑体" w:hAnsi="黑体" w:eastAsia="黑体" w:cs="黑体"/>
              <w:sz w:val="21"/>
              <w:szCs w:val="21"/>
            </w:rPr>
            <w:tab/>
          </w:r>
          <w:bookmarkStart w:id="13" w:name="_Toc9834_WPSOffice_Level2Page"/>
          <w:r>
            <w:rPr>
              <w:rFonts w:hint="eastAsia" w:ascii="黑体" w:hAnsi="黑体" w:eastAsia="黑体" w:cs="黑体"/>
              <w:sz w:val="21"/>
              <w:szCs w:val="21"/>
            </w:rPr>
            <w:t>12</w:t>
          </w:r>
          <w:bookmarkEnd w:id="13"/>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_Toc9808_WPSOffice_Level2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ac49829d-2c65-402f-8d4d-4464b5ac6311}"/>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3.7 dm_4k模块</w:t>
              </w:r>
            </w:sdtContent>
          </w:sdt>
          <w:r>
            <w:rPr>
              <w:rFonts w:hint="eastAsia" w:ascii="黑体" w:hAnsi="黑体" w:eastAsia="黑体" w:cs="黑体"/>
              <w:sz w:val="21"/>
              <w:szCs w:val="21"/>
            </w:rPr>
            <w:tab/>
          </w:r>
          <w:bookmarkStart w:id="14" w:name="_Toc9808_WPSOffice_Level2Page"/>
          <w:r>
            <w:rPr>
              <w:rFonts w:hint="eastAsia" w:ascii="黑体" w:hAnsi="黑体" w:eastAsia="黑体" w:cs="黑体"/>
              <w:sz w:val="21"/>
              <w:szCs w:val="21"/>
            </w:rPr>
            <w:t>12</w:t>
          </w:r>
          <w:bookmarkEnd w:id="14"/>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_Toc1886_WPSOffice_Level2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be44f842-6c43-4da5-a5b5-bfabd4d2c005}"/>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3.8 Ctrl模块</w:t>
              </w:r>
            </w:sdtContent>
          </w:sdt>
          <w:r>
            <w:rPr>
              <w:rFonts w:hint="eastAsia" w:ascii="黑体" w:hAnsi="黑体" w:eastAsia="黑体" w:cs="黑体"/>
              <w:sz w:val="21"/>
              <w:szCs w:val="21"/>
            </w:rPr>
            <w:tab/>
          </w:r>
          <w:bookmarkStart w:id="15" w:name="_Toc1886_WPSOffice_Level2Page"/>
          <w:r>
            <w:rPr>
              <w:rFonts w:hint="eastAsia" w:ascii="黑体" w:hAnsi="黑体" w:eastAsia="黑体" w:cs="黑体"/>
              <w:sz w:val="21"/>
              <w:szCs w:val="21"/>
            </w:rPr>
            <w:t>13</w:t>
          </w:r>
          <w:bookmarkEnd w:id="15"/>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_Toc19557_WPSOffice_Level2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75ffe109-5419-4032-a81c-495cd5f71e57}"/>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3.9 Extend模块</w:t>
              </w:r>
            </w:sdtContent>
          </w:sdt>
          <w:r>
            <w:rPr>
              <w:rFonts w:hint="eastAsia" w:ascii="黑体" w:hAnsi="黑体" w:eastAsia="黑体" w:cs="黑体"/>
              <w:sz w:val="21"/>
              <w:szCs w:val="21"/>
            </w:rPr>
            <w:tab/>
          </w:r>
          <w:bookmarkStart w:id="16" w:name="_Toc19557_WPSOffice_Level2Page"/>
          <w:r>
            <w:rPr>
              <w:rFonts w:hint="eastAsia" w:ascii="黑体" w:hAnsi="黑体" w:eastAsia="黑体" w:cs="黑体"/>
              <w:sz w:val="21"/>
              <w:szCs w:val="21"/>
            </w:rPr>
            <w:t>14</w:t>
          </w:r>
          <w:bookmarkEnd w:id="16"/>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_Toc25965_WPSOffice_Level2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6a60c3d8-1508-47f0-a140-702748af53f1}"/>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3.10 IFID寄存器</w:t>
              </w:r>
            </w:sdtContent>
          </w:sdt>
          <w:r>
            <w:rPr>
              <w:rFonts w:hint="eastAsia" w:ascii="黑体" w:hAnsi="黑体" w:eastAsia="黑体" w:cs="黑体"/>
              <w:sz w:val="21"/>
              <w:szCs w:val="21"/>
            </w:rPr>
            <w:tab/>
          </w:r>
          <w:bookmarkStart w:id="17" w:name="_Toc25965_WPSOffice_Level2Page"/>
          <w:r>
            <w:rPr>
              <w:rFonts w:hint="eastAsia" w:ascii="黑体" w:hAnsi="黑体" w:eastAsia="黑体" w:cs="黑体"/>
              <w:sz w:val="21"/>
              <w:szCs w:val="21"/>
            </w:rPr>
            <w:t>14</w:t>
          </w:r>
          <w:bookmarkEnd w:id="17"/>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_Toc16361_WPSOffice_Level2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5a258d5b-3ac2-4000-8741-c134953686de}"/>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3.11 IDEX寄存器</w:t>
              </w:r>
            </w:sdtContent>
          </w:sdt>
          <w:r>
            <w:rPr>
              <w:rFonts w:hint="eastAsia" w:ascii="黑体" w:hAnsi="黑体" w:eastAsia="黑体" w:cs="黑体"/>
              <w:sz w:val="21"/>
              <w:szCs w:val="21"/>
            </w:rPr>
            <w:tab/>
          </w:r>
          <w:bookmarkStart w:id="18" w:name="_Toc16361_WPSOffice_Level2Page"/>
          <w:r>
            <w:rPr>
              <w:rFonts w:hint="eastAsia" w:ascii="黑体" w:hAnsi="黑体" w:eastAsia="黑体" w:cs="黑体"/>
              <w:sz w:val="21"/>
              <w:szCs w:val="21"/>
            </w:rPr>
            <w:t>14</w:t>
          </w:r>
          <w:bookmarkEnd w:id="18"/>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_Toc26089_WPSOffice_Level2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33a179b7-c459-477c-9d7a-99614e4b4ac5}"/>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3.12 EXMEM寄存器</w:t>
              </w:r>
            </w:sdtContent>
          </w:sdt>
          <w:r>
            <w:rPr>
              <w:rFonts w:hint="eastAsia" w:ascii="黑体" w:hAnsi="黑体" w:eastAsia="黑体" w:cs="黑体"/>
              <w:sz w:val="21"/>
              <w:szCs w:val="21"/>
            </w:rPr>
            <w:tab/>
          </w:r>
          <w:bookmarkStart w:id="19" w:name="_Toc26089_WPSOffice_Level2Page"/>
          <w:r>
            <w:rPr>
              <w:rFonts w:hint="eastAsia" w:ascii="黑体" w:hAnsi="黑体" w:eastAsia="黑体" w:cs="黑体"/>
              <w:sz w:val="21"/>
              <w:szCs w:val="21"/>
            </w:rPr>
            <w:t>16</w:t>
          </w:r>
          <w:bookmarkEnd w:id="19"/>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_Toc8444_WPSOffice_Level2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2ca23e1b-3e6d-4abd-9f57-9e61c05eae40}"/>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3.13 MEMWB寄存器</w:t>
              </w:r>
            </w:sdtContent>
          </w:sdt>
          <w:r>
            <w:rPr>
              <w:rFonts w:hint="eastAsia" w:ascii="黑体" w:hAnsi="黑体" w:eastAsia="黑体" w:cs="黑体"/>
              <w:sz w:val="21"/>
              <w:szCs w:val="21"/>
            </w:rPr>
            <w:tab/>
          </w:r>
          <w:bookmarkStart w:id="20" w:name="_Toc8444_WPSOffice_Level2Page"/>
          <w:r>
            <w:rPr>
              <w:rFonts w:hint="eastAsia" w:ascii="黑体" w:hAnsi="黑体" w:eastAsia="黑体" w:cs="黑体"/>
              <w:sz w:val="21"/>
              <w:szCs w:val="21"/>
            </w:rPr>
            <w:t>17</w:t>
          </w:r>
          <w:bookmarkEnd w:id="20"/>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_Toc16446_WPSOffice_Level2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7f7fe290-c7f2-417e-8397-8c44d36d0bc2}"/>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3.14 MIPS模块</w:t>
              </w:r>
            </w:sdtContent>
          </w:sdt>
          <w:r>
            <w:rPr>
              <w:rFonts w:hint="eastAsia" w:ascii="黑体" w:hAnsi="黑体" w:eastAsia="黑体" w:cs="黑体"/>
              <w:sz w:val="21"/>
              <w:szCs w:val="21"/>
            </w:rPr>
            <w:tab/>
          </w:r>
          <w:bookmarkStart w:id="21" w:name="_Toc16446_WPSOffice_Level2Page"/>
          <w:r>
            <w:rPr>
              <w:rFonts w:hint="eastAsia" w:ascii="黑体" w:hAnsi="黑体" w:eastAsia="黑体" w:cs="黑体"/>
              <w:sz w:val="21"/>
              <w:szCs w:val="21"/>
            </w:rPr>
            <w:t>18</w:t>
          </w:r>
          <w:bookmarkEnd w:id="21"/>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_Toc10747_WPSOffice_Level2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2c63688e-c82b-4068-9414-a6064ad9cb00}"/>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3.15 Forward模块</w:t>
              </w:r>
            </w:sdtContent>
          </w:sdt>
          <w:r>
            <w:rPr>
              <w:rFonts w:hint="eastAsia" w:ascii="黑体" w:hAnsi="黑体" w:eastAsia="黑体" w:cs="黑体"/>
              <w:sz w:val="21"/>
              <w:szCs w:val="21"/>
            </w:rPr>
            <w:tab/>
          </w:r>
          <w:bookmarkStart w:id="22" w:name="_Toc10747_WPSOffice_Level2Page"/>
          <w:r>
            <w:rPr>
              <w:rFonts w:hint="eastAsia" w:ascii="黑体" w:hAnsi="黑体" w:eastAsia="黑体" w:cs="黑体"/>
              <w:sz w:val="21"/>
              <w:szCs w:val="21"/>
            </w:rPr>
            <w:t>18</w:t>
          </w:r>
          <w:bookmarkEnd w:id="22"/>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_Toc11113_WPSOffice_Level2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6e654809-23ff-44fc-8b3a-c61c734056dd}"/>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3.16 load_use模块</w:t>
              </w:r>
            </w:sdtContent>
          </w:sdt>
          <w:r>
            <w:rPr>
              <w:rFonts w:hint="eastAsia" w:ascii="黑体" w:hAnsi="黑体" w:eastAsia="黑体" w:cs="黑体"/>
              <w:sz w:val="21"/>
              <w:szCs w:val="21"/>
            </w:rPr>
            <w:tab/>
          </w:r>
          <w:bookmarkStart w:id="23" w:name="_Toc11113_WPSOffice_Level2Page"/>
          <w:r>
            <w:rPr>
              <w:rFonts w:hint="eastAsia" w:ascii="黑体" w:hAnsi="黑体" w:eastAsia="黑体" w:cs="黑体"/>
              <w:sz w:val="21"/>
              <w:szCs w:val="21"/>
            </w:rPr>
            <w:t>18</w:t>
          </w:r>
          <w:bookmarkEnd w:id="23"/>
          <w:r>
            <w:rPr>
              <w:rFonts w:hint="eastAsia" w:ascii="黑体" w:hAnsi="黑体" w:eastAsia="黑体" w:cs="黑体"/>
              <w:sz w:val="21"/>
              <w:szCs w:val="21"/>
            </w:rPr>
            <w:fldChar w:fldCharType="end"/>
          </w:r>
        </w:p>
        <w:p>
          <w:pPr>
            <w:pStyle w:val="15"/>
            <w:tabs>
              <w:tab w:val="right" w:leader="dot" w:pos="9610"/>
            </w:tabs>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_Toc27552_WPSOffice_Level2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8015bf42-43a2-4a5a-ae51-354fa461bb3c}"/>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3.17 controlhazard模块</w:t>
              </w:r>
            </w:sdtContent>
          </w:sdt>
          <w:r>
            <w:rPr>
              <w:rFonts w:hint="eastAsia" w:ascii="黑体" w:hAnsi="黑体" w:eastAsia="黑体" w:cs="黑体"/>
              <w:sz w:val="21"/>
              <w:szCs w:val="21"/>
            </w:rPr>
            <w:tab/>
          </w:r>
          <w:bookmarkStart w:id="24" w:name="_Toc27552_WPSOffice_Level2Page"/>
          <w:r>
            <w:rPr>
              <w:rFonts w:hint="eastAsia" w:ascii="黑体" w:hAnsi="黑体" w:eastAsia="黑体" w:cs="黑体"/>
              <w:sz w:val="21"/>
              <w:szCs w:val="21"/>
            </w:rPr>
            <w:t>18</w:t>
          </w:r>
          <w:bookmarkEnd w:id="24"/>
          <w:r>
            <w:rPr>
              <w:rFonts w:hint="eastAsia" w:ascii="黑体" w:hAnsi="黑体" w:eastAsia="黑体" w:cs="黑体"/>
              <w:sz w:val="21"/>
              <w:szCs w:val="21"/>
            </w:rPr>
            <w:fldChar w:fldCharType="end"/>
          </w:r>
        </w:p>
        <w:p>
          <w:pPr>
            <w:pStyle w:val="14"/>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_Toc24882_WPSOffice_Level1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81631511-49b6-46f4-8bf5-682392e95444}"/>
              </w:placeholder>
              <w15:color w:val="509DF3"/>
            </w:sdtPr>
            <w:sdtEndPr>
              <w:rPr>
                <w:rFonts w:hint="eastAsia" w:ascii="黑体" w:hAnsi="黑体" w:eastAsia="黑体" w:cs="黑体"/>
                <w:sz w:val="28"/>
                <w:szCs w:val="28"/>
                <w:lang w:val="zh-CN" w:eastAsia="zh-CN" w:bidi="zh-CN"/>
              </w:rPr>
            </w:sdtEndPr>
            <w:sdtContent>
              <w:r>
                <w:rPr>
                  <w:rFonts w:hint="eastAsia" w:ascii="黑体" w:hAnsi="黑体" w:eastAsia="黑体" w:cs="黑体"/>
                  <w:sz w:val="21"/>
                  <w:szCs w:val="21"/>
                </w:rPr>
                <w:t>4.</w:t>
              </w:r>
              <w:r>
                <w:rPr>
                  <w:rFonts w:hint="eastAsia" w:ascii="黑体" w:hAnsi="黑体" w:eastAsia="黑体" w:cs="黑体"/>
                  <w:sz w:val="28"/>
                  <w:szCs w:val="28"/>
                </w:rPr>
                <w:t xml:space="preserve"> 测试代码及结果</w:t>
              </w:r>
              <w:bookmarkStart w:id="155" w:name="_GoBack"/>
              <w:bookmarkEnd w:id="155"/>
            </w:sdtContent>
          </w:sdt>
          <w:r>
            <w:rPr>
              <w:rFonts w:hint="eastAsia" w:ascii="黑体" w:hAnsi="黑体" w:eastAsia="黑体" w:cs="黑体"/>
              <w:sz w:val="28"/>
              <w:szCs w:val="28"/>
            </w:rPr>
            <w:tab/>
          </w:r>
          <w:bookmarkStart w:id="25" w:name="_Toc24882_WPSOffice_Level1Page"/>
          <w:r>
            <w:rPr>
              <w:rFonts w:hint="eastAsia" w:ascii="黑体" w:hAnsi="黑体" w:eastAsia="黑体" w:cs="黑体"/>
              <w:sz w:val="28"/>
              <w:szCs w:val="28"/>
            </w:rPr>
            <w:t>18</w:t>
          </w:r>
          <w:bookmarkEnd w:id="25"/>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_Toc7209_WPSOffice_Level2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3b2c9ff8-fcf2-4f36-9dd4-f2851bcc3d11}"/>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4.1 具体Verilog代码实现</w:t>
              </w:r>
            </w:sdtContent>
          </w:sdt>
          <w:r>
            <w:rPr>
              <w:rFonts w:hint="eastAsia" w:ascii="黑体" w:hAnsi="黑体" w:eastAsia="黑体" w:cs="黑体"/>
              <w:sz w:val="21"/>
              <w:szCs w:val="21"/>
            </w:rPr>
            <w:tab/>
          </w:r>
          <w:bookmarkStart w:id="26" w:name="_Toc7209_WPSOffice_Level2Page"/>
          <w:r>
            <w:rPr>
              <w:rFonts w:hint="eastAsia" w:ascii="黑体" w:hAnsi="黑体" w:eastAsia="黑体" w:cs="黑体"/>
              <w:sz w:val="21"/>
              <w:szCs w:val="21"/>
            </w:rPr>
            <w:t>18</w:t>
          </w:r>
          <w:bookmarkEnd w:id="26"/>
          <w:r>
            <w:rPr>
              <w:rFonts w:hint="eastAsia" w:ascii="黑体" w:hAnsi="黑体" w:eastAsia="黑体" w:cs="黑体"/>
              <w:sz w:val="21"/>
              <w:szCs w:val="21"/>
            </w:rPr>
            <w:fldChar w:fldCharType="end"/>
          </w:r>
        </w:p>
        <w:p>
          <w:pPr>
            <w:pStyle w:val="15"/>
            <w:tabs>
              <w:tab w:val="right" w:leader="dot" w:pos="9610"/>
            </w:tabs>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_Toc15085_WPSOffice_Level2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58e52ff9-2d89-4a09-83c8-62ae38d50291}"/>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4.2 ModelSim模拟及测试</w:t>
              </w:r>
            </w:sdtContent>
          </w:sdt>
          <w:r>
            <w:rPr>
              <w:rFonts w:hint="eastAsia" w:ascii="黑体" w:hAnsi="黑体" w:eastAsia="黑体" w:cs="黑体"/>
              <w:sz w:val="21"/>
              <w:szCs w:val="21"/>
            </w:rPr>
            <w:tab/>
          </w:r>
          <w:bookmarkStart w:id="27" w:name="_Toc15085_WPSOffice_Level2Page"/>
          <w:r>
            <w:rPr>
              <w:rFonts w:hint="eastAsia" w:ascii="黑体" w:hAnsi="黑体" w:eastAsia="黑体" w:cs="黑体"/>
              <w:sz w:val="21"/>
              <w:szCs w:val="21"/>
            </w:rPr>
            <w:t>38</w:t>
          </w:r>
          <w:bookmarkEnd w:id="27"/>
          <w:r>
            <w:rPr>
              <w:rFonts w:hint="eastAsia" w:ascii="黑体" w:hAnsi="黑体" w:eastAsia="黑体" w:cs="黑体"/>
              <w:sz w:val="21"/>
              <w:szCs w:val="21"/>
            </w:rPr>
            <w:fldChar w:fldCharType="end"/>
          </w:r>
        </w:p>
        <w:p>
          <w:pPr>
            <w:pStyle w:val="15"/>
            <w:tabs>
              <w:tab w:val="right" w:leader="dot" w:pos="9610"/>
            </w:tabs>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HYPERLINK \l _Toc435_WPSOffice_Level2 </w:instrText>
          </w:r>
          <w:r>
            <w:rPr>
              <w:rFonts w:hint="eastAsia" w:ascii="黑体" w:hAnsi="黑体" w:eastAsia="黑体" w:cs="黑体"/>
              <w:sz w:val="21"/>
              <w:szCs w:val="21"/>
            </w:rPr>
            <w:fldChar w:fldCharType="separate"/>
          </w:r>
          <w:sdt>
            <w:sdtPr>
              <w:rPr>
                <w:rFonts w:hint="eastAsia" w:ascii="黑体" w:hAnsi="黑体" w:eastAsia="黑体" w:cs="黑体"/>
                <w:sz w:val="21"/>
                <w:szCs w:val="21"/>
                <w:lang w:val="zh-CN" w:eastAsia="zh-CN" w:bidi="zh-CN"/>
              </w:rPr>
              <w:id w:val="147476122"/>
              <w:placeholder>
                <w:docPart w:val="{78397fe7-acca-4c05-82c4-816164f2a4d4}"/>
              </w:placeholder>
              <w15:color w:val="509DF3"/>
            </w:sdtPr>
            <w:sdtEndPr>
              <w:rPr>
                <w:rFonts w:hint="eastAsia" w:ascii="黑体" w:hAnsi="黑体" w:eastAsia="黑体" w:cs="黑体"/>
                <w:sz w:val="21"/>
                <w:szCs w:val="21"/>
                <w:lang w:val="zh-CN" w:eastAsia="zh-CN" w:bidi="zh-CN"/>
              </w:rPr>
            </w:sdtEndPr>
            <w:sdtContent>
              <w:r>
                <w:rPr>
                  <w:rFonts w:hint="eastAsia" w:ascii="黑体" w:hAnsi="黑体" w:eastAsia="黑体" w:cs="黑体"/>
                  <w:sz w:val="21"/>
                  <w:szCs w:val="21"/>
                </w:rPr>
                <w:t>4.3 测试仿真结果</w:t>
              </w:r>
            </w:sdtContent>
          </w:sdt>
          <w:r>
            <w:rPr>
              <w:rFonts w:hint="eastAsia" w:ascii="黑体" w:hAnsi="黑体" w:eastAsia="黑体" w:cs="黑体"/>
              <w:sz w:val="21"/>
              <w:szCs w:val="21"/>
            </w:rPr>
            <w:tab/>
          </w:r>
          <w:bookmarkStart w:id="28" w:name="_Toc435_WPSOffice_Level2Page"/>
          <w:r>
            <w:rPr>
              <w:rFonts w:hint="eastAsia" w:ascii="黑体" w:hAnsi="黑体" w:eastAsia="黑体" w:cs="黑体"/>
              <w:sz w:val="21"/>
              <w:szCs w:val="21"/>
            </w:rPr>
            <w:t>39</w:t>
          </w:r>
          <w:bookmarkEnd w:id="28"/>
          <w:r>
            <w:rPr>
              <w:rFonts w:hint="eastAsia" w:ascii="黑体" w:hAnsi="黑体" w:eastAsia="黑体" w:cs="黑体"/>
              <w:sz w:val="21"/>
              <w:szCs w:val="21"/>
            </w:rPr>
            <w:fldChar w:fldCharType="end"/>
          </w:r>
        </w:p>
        <w:p>
          <w:pPr>
            <w:pStyle w:val="14"/>
            <w:tabs>
              <w:tab w:val="right" w:leader="dot" w:pos="9610"/>
            </w:tabs>
          </w:pPr>
          <w:r>
            <w:fldChar w:fldCharType="begin"/>
          </w:r>
          <w:r>
            <w:instrText xml:space="preserve"> HYPERLINK \l _Toc6165_WPSOffice_Level1 </w:instrText>
          </w:r>
          <w:r>
            <w:fldChar w:fldCharType="separate"/>
          </w:r>
          <w:sdt>
            <w:sdtPr>
              <w:rPr>
                <w:rFonts w:ascii="Times New Roman" w:hAnsi="Times New Roman" w:eastAsia="Times New Roman" w:cs="Times New Roman"/>
                <w:sz w:val="22"/>
                <w:szCs w:val="22"/>
                <w:lang w:val="zh-CN" w:eastAsia="zh-CN" w:bidi="zh-CN"/>
              </w:rPr>
              <w:id w:val="147476122"/>
              <w:placeholder>
                <w:docPart w:val="{71e18ef9-c201-42af-bcd6-5315056e0d58}"/>
              </w:placeholder>
              <w15:color w:val="509DF3"/>
            </w:sdtPr>
            <w:sdtEndPr>
              <w:rPr>
                <w:rFonts w:hint="eastAsia" w:ascii="黑体" w:hAnsi="黑体" w:eastAsia="黑体" w:cs="黑体"/>
                <w:sz w:val="28"/>
                <w:szCs w:val="28"/>
                <w:lang w:val="zh-CN" w:eastAsia="zh-CN" w:bidi="zh-CN"/>
              </w:rPr>
            </w:sdtEndPr>
            <w:sdtContent>
              <w:r>
                <w:rPr>
                  <w:rFonts w:hint="default" w:ascii="宋体" w:hAnsi="宋体" w:eastAsia="宋体" w:cs="宋体"/>
                </w:rPr>
                <w:t xml:space="preserve">5. </w:t>
              </w:r>
              <w:r>
                <w:rPr>
                  <w:rFonts w:hint="eastAsia" w:ascii="黑体" w:hAnsi="黑体" w:eastAsia="黑体" w:cs="黑体"/>
                  <w:sz w:val="28"/>
                  <w:szCs w:val="28"/>
                </w:rPr>
                <w:t>心得体会</w:t>
              </w:r>
            </w:sdtContent>
          </w:sdt>
          <w:r>
            <w:rPr>
              <w:rFonts w:hint="eastAsia" w:ascii="黑体" w:hAnsi="黑体" w:eastAsia="黑体" w:cs="黑体"/>
              <w:sz w:val="28"/>
              <w:szCs w:val="28"/>
            </w:rPr>
            <w:tab/>
          </w:r>
          <w:bookmarkStart w:id="29" w:name="_Toc6165_WPSOffice_Level1Page"/>
          <w:r>
            <w:t>42</w:t>
          </w:r>
          <w:bookmarkEnd w:id="29"/>
          <w:r>
            <w:fldChar w:fldCharType="end"/>
          </w:r>
        </w:p>
        <w:p>
          <w:pPr>
            <w:pStyle w:val="14"/>
            <w:tabs>
              <w:tab w:val="right" w:leader="dot" w:pos="9610"/>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_Toc14647_WPSOffice_Level1 </w:instrText>
          </w:r>
          <w:r>
            <w:rPr>
              <w:rFonts w:hint="eastAsia" w:ascii="黑体" w:hAnsi="黑体" w:eastAsia="黑体" w:cs="黑体"/>
              <w:sz w:val="28"/>
              <w:szCs w:val="28"/>
            </w:rPr>
            <w:fldChar w:fldCharType="separate"/>
          </w:r>
          <w:sdt>
            <w:sdtPr>
              <w:rPr>
                <w:rFonts w:hint="eastAsia" w:ascii="黑体" w:hAnsi="黑体" w:eastAsia="黑体" w:cs="黑体"/>
                <w:sz w:val="28"/>
                <w:szCs w:val="28"/>
                <w:lang w:val="zh-CN" w:eastAsia="zh-CN" w:bidi="zh-CN"/>
              </w:rPr>
              <w:id w:val="147476122"/>
              <w:placeholder>
                <w:docPart w:val="{6dc3ae55-bd7b-4dc9-ba39-a0f30673d1cf}"/>
              </w:placeholder>
              <w15:color w:val="509DF3"/>
            </w:sdtPr>
            <w:sdtEndPr>
              <w:rPr>
                <w:rFonts w:hint="eastAsia" w:ascii="黑体" w:hAnsi="黑体" w:eastAsia="黑体" w:cs="黑体"/>
                <w:sz w:val="28"/>
                <w:szCs w:val="28"/>
                <w:lang w:val="zh-CN" w:eastAsia="zh-CN" w:bidi="zh-CN"/>
              </w:rPr>
            </w:sdtEndPr>
            <w:sdtContent>
              <w:r>
                <w:rPr>
                  <w:rFonts w:hint="eastAsia" w:ascii="黑体" w:hAnsi="黑体" w:eastAsia="黑体" w:cs="黑体"/>
                  <w:sz w:val="28"/>
                  <w:szCs w:val="28"/>
                </w:rPr>
                <w:t>参 考 文 献</w:t>
              </w:r>
            </w:sdtContent>
          </w:sdt>
          <w:r>
            <w:rPr>
              <w:rFonts w:hint="eastAsia" w:ascii="黑体" w:hAnsi="黑体" w:eastAsia="黑体" w:cs="黑体"/>
              <w:sz w:val="28"/>
              <w:szCs w:val="28"/>
            </w:rPr>
            <w:tab/>
          </w:r>
          <w:bookmarkStart w:id="30" w:name="_Toc14647_WPSOffice_Level1Page"/>
          <w:r>
            <w:rPr>
              <w:rFonts w:hint="eastAsia" w:ascii="黑体" w:hAnsi="黑体" w:eastAsia="黑体" w:cs="黑体"/>
              <w:sz w:val="28"/>
              <w:szCs w:val="28"/>
            </w:rPr>
            <w:t>43</w:t>
          </w:r>
          <w:bookmarkEnd w:id="30"/>
          <w:r>
            <w:rPr>
              <w:rFonts w:hint="eastAsia" w:ascii="黑体" w:hAnsi="黑体" w:eastAsia="黑体" w:cs="黑体"/>
              <w:sz w:val="28"/>
              <w:szCs w:val="28"/>
            </w:rPr>
            <w:fldChar w:fldCharType="end"/>
          </w:r>
        </w:p>
        <w:p>
          <w:pPr>
            <w:pStyle w:val="14"/>
            <w:tabs>
              <w:tab w:val="right" w:leader="dot" w:pos="9610"/>
            </w:tabs>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_Toc22754_WPSOffice_Level1 </w:instrText>
          </w:r>
          <w:r>
            <w:rPr>
              <w:rFonts w:hint="eastAsia" w:ascii="黑体" w:hAnsi="黑体" w:eastAsia="黑体" w:cs="黑体"/>
              <w:sz w:val="28"/>
              <w:szCs w:val="28"/>
            </w:rPr>
            <w:fldChar w:fldCharType="separate"/>
          </w:r>
          <w:sdt>
            <w:sdtPr>
              <w:rPr>
                <w:rFonts w:hint="eastAsia" w:ascii="黑体" w:hAnsi="黑体" w:eastAsia="黑体" w:cs="黑体"/>
                <w:sz w:val="28"/>
                <w:szCs w:val="28"/>
                <w:lang w:val="zh-CN" w:eastAsia="zh-CN" w:bidi="zh-CN"/>
              </w:rPr>
              <w:id w:val="147476122"/>
              <w:placeholder>
                <w:docPart w:val="{d0ade6dc-6fe3-4db1-9824-b9bc7b81e9de}"/>
              </w:placeholder>
              <w15:color w:val="509DF3"/>
            </w:sdtPr>
            <w:sdtEndPr>
              <w:rPr>
                <w:rFonts w:hint="eastAsia" w:ascii="黑体" w:hAnsi="黑体" w:eastAsia="黑体" w:cs="黑体"/>
                <w:sz w:val="28"/>
                <w:szCs w:val="28"/>
                <w:lang w:val="zh-CN" w:eastAsia="zh-CN" w:bidi="zh-CN"/>
              </w:rPr>
            </w:sdtEndPr>
            <w:sdtContent>
              <w:r>
                <w:rPr>
                  <w:rFonts w:hint="eastAsia" w:ascii="黑体" w:hAnsi="黑体" w:eastAsia="黑体" w:cs="黑体"/>
                  <w:sz w:val="28"/>
                  <w:szCs w:val="28"/>
                </w:rPr>
                <w:t>附  录</w:t>
              </w:r>
            </w:sdtContent>
          </w:sdt>
          <w:r>
            <w:rPr>
              <w:rFonts w:hint="eastAsia" w:ascii="黑体" w:hAnsi="黑体" w:eastAsia="黑体" w:cs="黑体"/>
              <w:sz w:val="28"/>
              <w:szCs w:val="28"/>
            </w:rPr>
            <w:tab/>
          </w:r>
          <w:bookmarkStart w:id="31" w:name="_Toc22754_WPSOffice_Level1Page"/>
          <w:r>
            <w:rPr>
              <w:rFonts w:hint="eastAsia" w:ascii="黑体" w:hAnsi="黑体" w:eastAsia="黑体" w:cs="黑体"/>
              <w:sz w:val="28"/>
              <w:szCs w:val="28"/>
            </w:rPr>
            <w:t>43</w:t>
          </w:r>
          <w:bookmarkEnd w:id="31"/>
          <w:r>
            <w:rPr>
              <w:rFonts w:hint="eastAsia" w:ascii="黑体" w:hAnsi="黑体" w:eastAsia="黑体" w:cs="黑体"/>
              <w:sz w:val="28"/>
              <w:szCs w:val="28"/>
            </w:rPr>
            <w:fldChar w:fldCharType="end"/>
          </w:r>
        </w:p>
        <w:bookmarkEnd w:id="0"/>
        <w:p>
          <w:pPr>
            <w:pStyle w:val="14"/>
            <w:tabs>
              <w:tab w:val="right" w:leader="dot" w:pos="9610"/>
            </w:tabs>
            <w:ind w:left="0" w:leftChars="0"/>
          </w:pPr>
          <w:bookmarkStart w:id="32" w:name="_Toc30724_WPSOffice_Level1"/>
        </w:p>
      </w:sdtContent>
    </w:sdt>
    <w:p>
      <w:pPr>
        <w:pStyle w:val="2"/>
        <w:numPr>
          <w:ilvl w:val="1"/>
          <w:numId w:val="1"/>
        </w:numPr>
        <w:tabs>
          <w:tab w:val="left" w:pos="4114"/>
        </w:tabs>
        <w:spacing w:before="42" w:after="0" w:line="240" w:lineRule="auto"/>
        <w:ind w:left="4113" w:right="18" w:hanging="4114"/>
        <w:jc w:val="left"/>
        <w:rPr>
          <w:rFonts w:hint="eastAsia" w:ascii="黑体" w:hAnsi="黑体" w:eastAsia="黑体" w:cs="黑体"/>
        </w:rPr>
      </w:pPr>
      <w:r>
        <w:rPr>
          <w:rFonts w:hint="eastAsia" w:ascii="黑体" w:hAnsi="黑体" w:eastAsia="黑体" w:cs="黑体"/>
        </w:rPr>
        <w:t>课程设计说明</w:t>
      </w:r>
      <w:bookmarkEnd w:id="32"/>
    </w:p>
    <w:p>
      <w:pPr>
        <w:rPr>
          <w:rFonts w:hint="eastAsia"/>
        </w:rPr>
      </w:pPr>
    </w:p>
    <w:p>
      <w:pPr>
        <w:pStyle w:val="4"/>
        <w:rPr>
          <w:sz w:val="30"/>
        </w:rPr>
      </w:pPr>
    </w:p>
    <w:p>
      <w:pPr>
        <w:pStyle w:val="3"/>
        <w:numPr>
          <w:ilvl w:val="1"/>
          <w:numId w:val="2"/>
        </w:numPr>
        <w:tabs>
          <w:tab w:val="left" w:pos="1360"/>
          <w:tab w:val="left" w:pos="1361"/>
        </w:tabs>
        <w:spacing w:before="266" w:after="0" w:line="240" w:lineRule="auto"/>
        <w:ind w:left="1360" w:right="0" w:hanging="721"/>
        <w:jc w:val="left"/>
        <w:rPr>
          <w:rFonts w:hint="eastAsia" w:ascii="黑体" w:hAnsi="黑体" w:eastAsia="黑体" w:cs="黑体"/>
        </w:rPr>
      </w:pPr>
      <w:bookmarkStart w:id="33" w:name="_Toc23205_WPSOffice_Level2"/>
      <w:r>
        <w:rPr>
          <w:rFonts w:hint="eastAsia" w:ascii="黑体" w:hAnsi="黑体" w:eastAsia="黑体" w:cs="黑体"/>
          <w:spacing w:val="-1"/>
        </w:rPr>
        <w:t>流水线设计说明</w:t>
      </w:r>
      <w:bookmarkEnd w:id="33"/>
    </w:p>
    <w:p>
      <w:pPr>
        <w:pStyle w:val="4"/>
        <w:spacing w:before="132" w:line="242" w:lineRule="auto"/>
        <w:ind w:left="640" w:right="659" w:firstLine="359"/>
        <w:jc w:val="both"/>
      </w:pPr>
      <w:r>
        <w:t>处理了一条指令的执行过程被分成五个阶段，每个阶段由相应的功能部件完</w:t>
      </w:r>
      <w:r>
        <w:rPr>
          <w:spacing w:val="-11"/>
        </w:rPr>
        <w:t>成。如果将各阶段看成相应的流水段，则指令的执行过程就构成了一条指令流水</w:t>
      </w:r>
      <w:r>
        <w:t>线。</w:t>
      </w:r>
    </w:p>
    <w:p>
      <w:pPr>
        <w:pStyle w:val="11"/>
        <w:numPr>
          <w:ilvl w:val="0"/>
          <w:numId w:val="3"/>
        </w:numPr>
        <w:tabs>
          <w:tab w:val="left" w:pos="1723"/>
        </w:tabs>
        <w:spacing w:before="5" w:after="0" w:line="240" w:lineRule="auto"/>
        <w:ind w:left="1722" w:right="0" w:hanging="603"/>
        <w:jc w:val="both"/>
        <w:rPr>
          <w:rFonts w:hint="eastAsia" w:ascii="宋体" w:eastAsia="宋体"/>
          <w:sz w:val="24"/>
        </w:rPr>
      </w:pPr>
      <w:r>
        <w:rPr>
          <w:sz w:val="24"/>
        </w:rPr>
        <w:t>Ifetch</w:t>
      </w:r>
      <w:r>
        <w:rPr>
          <w:spacing w:val="-1"/>
          <w:sz w:val="24"/>
        </w:rPr>
        <w:t xml:space="preserve"> </w:t>
      </w:r>
      <w:r>
        <w:rPr>
          <w:rFonts w:hint="eastAsia" w:eastAsia="宋体"/>
          <w:spacing w:val="-1"/>
          <w:sz w:val="24"/>
          <w:lang w:val="en-US" w:eastAsia="zh-CN"/>
        </w:rPr>
        <w:t>阶段</w:t>
      </w:r>
      <w:r>
        <w:rPr>
          <w:spacing w:val="14"/>
          <w:sz w:val="24"/>
        </w:rPr>
        <w:t>:</w:t>
      </w:r>
      <w:r>
        <w:rPr>
          <w:rFonts w:hint="eastAsia" w:eastAsia="宋体"/>
          <w:spacing w:val="14"/>
          <w:sz w:val="24"/>
          <w:lang w:val="en-US" w:eastAsia="zh-CN"/>
        </w:rPr>
        <w:t>将PC的值作为地址到指令存储器IM中取指令，并计算PC+4，送到PC输入端。</w:t>
      </w:r>
      <w:r>
        <w:rPr>
          <w:spacing w:val="14"/>
          <w:sz w:val="24"/>
        </w:rPr>
        <w:t xml:space="preserve"> </w:t>
      </w:r>
    </w:p>
    <w:p>
      <w:pPr>
        <w:pStyle w:val="11"/>
        <w:numPr>
          <w:ilvl w:val="0"/>
          <w:numId w:val="3"/>
        </w:numPr>
        <w:tabs>
          <w:tab w:val="left" w:pos="1722"/>
        </w:tabs>
        <w:spacing w:before="5" w:after="0" w:line="240" w:lineRule="auto"/>
        <w:ind w:left="1721" w:right="0" w:hanging="602"/>
        <w:jc w:val="left"/>
        <w:rPr>
          <w:rFonts w:hint="eastAsia" w:ascii="宋体" w:eastAsia="宋体"/>
          <w:sz w:val="24"/>
        </w:rPr>
      </w:pPr>
      <w:r>
        <w:rPr>
          <w:sz w:val="24"/>
        </w:rPr>
        <w:t>Reg/Dec</w:t>
      </w:r>
      <w:r>
        <w:rPr>
          <w:spacing w:val="-1"/>
          <w:sz w:val="24"/>
        </w:rPr>
        <w:t xml:space="preserve"> </w:t>
      </w:r>
      <w:r>
        <w:rPr>
          <w:rFonts w:hint="eastAsia" w:eastAsia="宋体"/>
          <w:spacing w:val="-1"/>
          <w:sz w:val="24"/>
          <w:lang w:val="en-US" w:eastAsia="zh-CN"/>
        </w:rPr>
        <w:t>阶段：根据指令中的Rs和Rt的值到寄存器堆中取出相应寄存器的值，同时对指令中的操作码op字段进行译码，生成相应的控制信号。寄存器堆可看成是寄存器读口和寄存器写口两个功能部件。</w:t>
      </w:r>
    </w:p>
    <w:p>
      <w:pPr>
        <w:pStyle w:val="11"/>
        <w:numPr>
          <w:ilvl w:val="0"/>
          <w:numId w:val="3"/>
        </w:numPr>
        <w:tabs>
          <w:tab w:val="left" w:pos="1722"/>
        </w:tabs>
        <w:spacing w:before="4" w:after="0" w:line="240" w:lineRule="auto"/>
        <w:ind w:left="1721" w:right="0" w:hanging="602"/>
        <w:jc w:val="left"/>
        <w:rPr>
          <w:rFonts w:hint="eastAsia" w:ascii="宋体" w:eastAsia="宋体"/>
          <w:sz w:val="24"/>
        </w:rPr>
      </w:pPr>
      <w:r>
        <w:rPr>
          <w:sz w:val="24"/>
        </w:rPr>
        <w:t>Exec</w:t>
      </w:r>
      <w:r>
        <w:rPr>
          <w:spacing w:val="-1"/>
          <w:sz w:val="24"/>
        </w:rPr>
        <w:t xml:space="preserve"> </w:t>
      </w:r>
      <w:r>
        <w:rPr>
          <w:rFonts w:hint="eastAsia" w:eastAsia="宋体"/>
          <w:spacing w:val="-1"/>
          <w:sz w:val="24"/>
          <w:lang w:val="en-US" w:eastAsia="zh-CN"/>
        </w:rPr>
        <w:t>阶段：由具体指令确定，不同的指令经过ID段译码后得到不同的控制信号，用来控制执行部件进行不同的操作。</w:t>
      </w:r>
    </w:p>
    <w:p>
      <w:pPr>
        <w:pStyle w:val="11"/>
        <w:numPr>
          <w:ilvl w:val="0"/>
          <w:numId w:val="3"/>
        </w:numPr>
        <w:tabs>
          <w:tab w:val="left" w:pos="1722"/>
        </w:tabs>
        <w:spacing w:before="5" w:after="0" w:line="240" w:lineRule="auto"/>
        <w:ind w:left="1721" w:right="0" w:hanging="602"/>
        <w:jc w:val="left"/>
        <w:rPr>
          <w:rFonts w:hint="eastAsia" w:ascii="宋体" w:eastAsia="宋体"/>
          <w:sz w:val="24"/>
        </w:rPr>
      </w:pPr>
      <w:r>
        <w:rPr>
          <w:sz w:val="24"/>
        </w:rPr>
        <w:t>Mem</w:t>
      </w:r>
      <w:r>
        <w:rPr>
          <w:spacing w:val="-1"/>
          <w:sz w:val="24"/>
        </w:rPr>
        <w:t xml:space="preserve"> </w:t>
      </w:r>
      <w:r>
        <w:rPr>
          <w:rFonts w:hint="eastAsia" w:eastAsia="宋体"/>
          <w:spacing w:val="-1"/>
          <w:sz w:val="24"/>
          <w:lang w:val="en-US" w:eastAsia="zh-CN"/>
        </w:rPr>
        <w:t>阶段：由具体指令确定，有Branch和MemWr两个控制信号。</w:t>
      </w:r>
    </w:p>
    <w:p>
      <w:pPr>
        <w:pStyle w:val="11"/>
        <w:numPr>
          <w:ilvl w:val="0"/>
          <w:numId w:val="3"/>
        </w:numPr>
        <w:tabs>
          <w:tab w:val="left" w:pos="1722"/>
        </w:tabs>
        <w:spacing w:before="4" w:after="0" w:line="240" w:lineRule="auto"/>
        <w:ind w:left="1721" w:right="0" w:hanging="602"/>
        <w:jc w:val="left"/>
        <w:rPr>
          <w:rFonts w:hint="default" w:eastAsia="宋体"/>
          <w:lang w:val="en-US" w:eastAsia="zh-CN"/>
        </w:rPr>
      </w:pPr>
      <w:r>
        <w:rPr>
          <w:spacing w:val="-4"/>
          <w:sz w:val="24"/>
        </w:rPr>
        <w:t>Wr</w:t>
      </w:r>
      <w:r>
        <w:rPr>
          <w:rFonts w:hint="eastAsia" w:eastAsia="宋体"/>
          <w:spacing w:val="-4"/>
          <w:sz w:val="24"/>
          <w:lang w:val="en-US" w:eastAsia="zh-CN"/>
        </w:rPr>
        <w:t>阶段:</w:t>
      </w:r>
      <w:r>
        <w:rPr>
          <w:spacing w:val="19"/>
          <w:sz w:val="24"/>
        </w:rPr>
        <w:t xml:space="preserve"> </w:t>
      </w:r>
      <w:r>
        <w:rPr>
          <w:rFonts w:hint="eastAsia" w:eastAsia="宋体"/>
          <w:spacing w:val="19"/>
          <w:sz w:val="24"/>
          <w:lang w:val="en-US" w:eastAsia="zh-CN"/>
        </w:rPr>
        <w:t>由具体指令确定，</w:t>
      </w:r>
      <w:r>
        <w:rPr>
          <w:rFonts w:hint="eastAsia" w:ascii="宋体" w:eastAsia="宋体"/>
          <w:sz w:val="24"/>
        </w:rPr>
        <w:t>将数据写到寄存器中。</w:t>
      </w:r>
    </w:p>
    <w:p>
      <w:pPr>
        <w:pStyle w:val="4"/>
        <w:spacing w:before="8"/>
        <w:rPr>
          <w:rFonts w:hint="default" w:eastAsia="宋体"/>
          <w:sz w:val="9"/>
          <w:lang w:val="en-US" w:eastAsia="zh-CN"/>
        </w:rPr>
      </w:pPr>
      <w:r>
        <w:rPr>
          <w:rFonts w:hint="eastAsia"/>
          <w:sz w:val="9"/>
          <w:lang w:val="en-US" w:eastAsia="zh-CN"/>
        </w:rPr>
        <w:t xml:space="preserve">    </w:t>
      </w:r>
    </w:p>
    <w:p>
      <w:pPr>
        <w:spacing w:after="0"/>
      </w:pPr>
      <w:r>
        <w:rPr>
          <w:rFonts w:hint="eastAsia" w:eastAsia="宋体"/>
          <w:sz w:val="9"/>
          <w:lang w:val="en-US" w:eastAsia="zh-CN"/>
        </w:rPr>
        <w:t xml:space="preserve">                                                                   </w:t>
      </w:r>
      <w:r>
        <w:drawing>
          <wp:inline distT="0" distB="0" distL="114300" distR="114300">
            <wp:extent cx="4084320" cy="1912620"/>
            <wp:effectExtent l="0" t="0" r="0" b="7620"/>
            <wp:docPr id="5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4"/>
                    <pic:cNvPicPr>
                      <a:picLocks noChangeAspect="1"/>
                    </pic:cNvPicPr>
                  </pic:nvPicPr>
                  <pic:blipFill>
                    <a:blip r:embed="rId4"/>
                    <a:stretch>
                      <a:fillRect/>
                    </a:stretch>
                  </pic:blipFill>
                  <pic:spPr>
                    <a:xfrm>
                      <a:off x="0" y="0"/>
                      <a:ext cx="4084320" cy="1912620"/>
                    </a:xfrm>
                    <a:prstGeom prst="rect">
                      <a:avLst/>
                    </a:prstGeom>
                    <a:noFill/>
                    <a:ln>
                      <a:noFill/>
                    </a:ln>
                  </pic:spPr>
                </pic:pic>
              </a:graphicData>
            </a:graphic>
          </wp:inline>
        </w:drawing>
      </w:r>
    </w:p>
    <w:p>
      <w:pPr>
        <w:spacing w:after="0"/>
        <w:rPr>
          <w:rFonts w:hint="default"/>
          <w:lang w:val="en-US"/>
        </w:rPr>
      </w:pPr>
    </w:p>
    <w:p>
      <w:pPr>
        <w:spacing w:after="0"/>
        <w:ind w:firstLine="3300" w:firstLineChars="1500"/>
        <w:rPr>
          <w:rFonts w:hint="default" w:eastAsia="宋体"/>
          <w:lang w:val="en-US" w:eastAsia="zh-CN"/>
        </w:rPr>
        <w:sectPr>
          <w:pgSz w:w="11910" w:h="16840"/>
          <w:pgMar w:top="1560" w:right="1140" w:bottom="280" w:left="1160" w:header="720" w:footer="720" w:gutter="0"/>
        </w:sectPr>
      </w:pPr>
      <w:r>
        <w:rPr>
          <w:rFonts w:hint="eastAsia" w:eastAsia="宋体"/>
          <w:lang w:val="en-US" w:eastAsia="zh-CN"/>
        </w:rPr>
        <w:t xml:space="preserve">             </w:t>
      </w:r>
      <w:r>
        <w:rPr>
          <w:rFonts w:hint="eastAsia" w:ascii="黑体" w:hAnsi="黑体" w:eastAsia="黑体" w:cs="黑体"/>
          <w:sz w:val="21"/>
          <w:szCs w:val="21"/>
          <w:lang w:val="en-US" w:eastAsia="zh-CN"/>
        </w:rPr>
        <w:t>图1.1 5级流水线CPU时空图</w:t>
      </w:r>
    </w:p>
    <w:p>
      <w:pPr>
        <w:pStyle w:val="2"/>
        <w:numPr>
          <w:ilvl w:val="1"/>
          <w:numId w:val="1"/>
        </w:numPr>
        <w:tabs>
          <w:tab w:val="left" w:pos="3373"/>
        </w:tabs>
        <w:spacing w:before="58" w:after="0" w:line="240" w:lineRule="auto"/>
        <w:ind w:left="3372" w:right="17" w:hanging="3373"/>
        <w:jc w:val="left"/>
        <w:rPr>
          <w:sz w:val="30"/>
        </w:rPr>
      </w:pPr>
      <w:bookmarkStart w:id="34" w:name="_Toc23205_WPSOffice_Level1"/>
      <w:r>
        <w:rPr>
          <w:rFonts w:hint="eastAsia" w:ascii="黑体" w:hAnsi="黑体" w:eastAsia="黑体" w:cs="黑体"/>
        </w:rPr>
        <w:t>模块化和层次化设计说明</w:t>
      </w:r>
      <w:bookmarkEnd w:id="34"/>
    </w:p>
    <w:p>
      <w:pPr>
        <w:pStyle w:val="3"/>
        <w:numPr>
          <w:ilvl w:val="0"/>
          <w:numId w:val="0"/>
        </w:numPr>
        <w:tabs>
          <w:tab w:val="left" w:pos="1720"/>
          <w:tab w:val="left" w:pos="1721"/>
        </w:tabs>
        <w:spacing w:before="265" w:after="0" w:line="240" w:lineRule="auto"/>
        <w:ind w:left="999" w:leftChars="0" w:right="0" w:rightChars="0"/>
        <w:jc w:val="left"/>
        <w:rPr>
          <w:rFonts w:hint="eastAsia" w:ascii="黑体" w:hAnsi="黑体" w:eastAsia="黑体" w:cs="黑体"/>
          <w:highlight w:val="none"/>
        </w:rPr>
      </w:pPr>
      <w:bookmarkStart w:id="35" w:name="_Toc2618_WPSOffice_Level2"/>
      <w:r>
        <w:rPr>
          <w:rFonts w:hint="eastAsia" w:ascii="黑体" w:hAnsi="黑体" w:eastAsia="黑体" w:cs="黑体"/>
          <w:spacing w:val="-1"/>
          <w:highlight w:val="none"/>
          <w:lang w:val="en-US" w:eastAsia="zh-CN"/>
        </w:rPr>
        <w:t xml:space="preserve">2.1 </w:t>
      </w:r>
      <w:r>
        <w:rPr>
          <w:rFonts w:hint="eastAsia" w:ascii="黑体" w:hAnsi="黑体" w:eastAsia="黑体" w:cs="黑体"/>
          <w:spacing w:val="-1"/>
          <w:highlight w:val="none"/>
        </w:rPr>
        <w:t>设计图</w:t>
      </w:r>
      <w:bookmarkEnd w:id="35"/>
    </w:p>
    <w:p>
      <w:pPr>
        <w:ind w:firstLine="440" w:firstLineChars="200"/>
        <w:rPr>
          <w:rFonts w:hint="default"/>
          <w:lang w:val="en-US" w:eastAsia="zh-CN"/>
        </w:rPr>
      </w:pPr>
      <w:r>
        <w:rPr>
          <w:rFonts w:hint="eastAsia" w:eastAsia="宋体"/>
          <w:lang w:val="en-US" w:eastAsia="zh-CN"/>
        </w:rPr>
        <w:t xml:space="preserve">           </w:t>
      </w:r>
      <w:r>
        <w:drawing>
          <wp:inline distT="0" distB="0" distL="114300" distR="114300">
            <wp:extent cx="5377815" cy="3403600"/>
            <wp:effectExtent l="0" t="0" r="1905" b="10160"/>
            <wp:docPr id="5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7"/>
                    <pic:cNvPicPr>
                      <a:picLocks noChangeAspect="1"/>
                    </pic:cNvPicPr>
                  </pic:nvPicPr>
                  <pic:blipFill>
                    <a:blip r:embed="rId5"/>
                    <a:stretch>
                      <a:fillRect/>
                    </a:stretch>
                  </pic:blipFill>
                  <pic:spPr>
                    <a:xfrm>
                      <a:off x="0" y="0"/>
                      <a:ext cx="5377815" cy="3403600"/>
                    </a:xfrm>
                    <a:prstGeom prst="rect">
                      <a:avLst/>
                    </a:prstGeom>
                    <a:noFill/>
                    <a:ln>
                      <a:noFill/>
                    </a:ln>
                  </pic:spPr>
                </pic:pic>
              </a:graphicData>
            </a:graphic>
          </wp:inline>
        </w:drawing>
      </w:r>
    </w:p>
    <w:p>
      <w:pPr>
        <w:spacing w:after="0"/>
        <w:ind w:firstLine="3640" w:firstLineChars="2800"/>
        <w:rPr>
          <w:rFonts w:hint="eastAsia" w:ascii="黑体" w:hAnsi="黑体" w:eastAsia="黑体" w:cs="黑体"/>
          <w:sz w:val="21"/>
          <w:szCs w:val="21"/>
          <w:lang w:val="en-US" w:eastAsia="zh-CN"/>
        </w:rPr>
      </w:pPr>
      <w:r>
        <w:rPr>
          <w:rFonts w:hint="eastAsia"/>
          <w:sz w:val="13"/>
          <w:lang w:val="en-US" w:eastAsia="zh-CN"/>
        </w:rPr>
        <w:t xml:space="preserve"> </w:t>
      </w:r>
      <w:r>
        <w:rPr>
          <w:rFonts w:hint="eastAsia" w:ascii="黑体" w:hAnsi="黑体" w:eastAsia="黑体" w:cs="黑体"/>
          <w:sz w:val="21"/>
          <w:szCs w:val="21"/>
          <w:lang w:val="en-US" w:eastAsia="zh-CN"/>
        </w:rPr>
        <w:t>图1.1 5级流水线数据通路基本框架</w:t>
      </w:r>
    </w:p>
    <w:p>
      <w:pPr>
        <w:spacing w:after="0"/>
        <w:rPr>
          <w:rFonts w:hint="eastAsia" w:ascii="黑体" w:hAnsi="黑体" w:eastAsia="黑体" w:cs="黑体"/>
          <w:sz w:val="21"/>
          <w:szCs w:val="21"/>
          <w:lang w:val="en-US" w:eastAsia="zh-CN"/>
        </w:rPr>
      </w:pPr>
      <w:r>
        <w:rPr>
          <w:rFonts w:hint="eastAsia" w:eastAsia="宋体"/>
          <w:lang w:val="en-US" w:eastAsia="zh-CN"/>
        </w:rPr>
        <w:t xml:space="preserve">                   </w:t>
      </w:r>
      <w:r>
        <w:drawing>
          <wp:inline distT="0" distB="0" distL="114300" distR="114300">
            <wp:extent cx="5408930" cy="2873375"/>
            <wp:effectExtent l="0" t="0" r="1270" b="6985"/>
            <wp:docPr id="5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9"/>
                    <pic:cNvPicPr>
                      <a:picLocks noChangeAspect="1"/>
                    </pic:cNvPicPr>
                  </pic:nvPicPr>
                  <pic:blipFill>
                    <a:blip r:embed="rId6"/>
                    <a:stretch>
                      <a:fillRect/>
                    </a:stretch>
                  </pic:blipFill>
                  <pic:spPr>
                    <a:xfrm>
                      <a:off x="0" y="0"/>
                      <a:ext cx="5408930" cy="2873375"/>
                    </a:xfrm>
                    <a:prstGeom prst="rect">
                      <a:avLst/>
                    </a:prstGeom>
                    <a:noFill/>
                    <a:ln>
                      <a:noFill/>
                    </a:ln>
                  </pic:spPr>
                </pic:pic>
              </a:graphicData>
            </a:graphic>
          </wp:inline>
        </w:drawing>
      </w:r>
    </w:p>
    <w:p>
      <w:pPr>
        <w:spacing w:after="0"/>
        <w:ind w:firstLine="3640" w:firstLineChars="2800"/>
        <w:rPr>
          <w:rFonts w:hint="eastAsia" w:ascii="黑体" w:hAnsi="黑体" w:eastAsia="黑体" w:cs="黑体"/>
          <w:sz w:val="21"/>
          <w:szCs w:val="21"/>
          <w:lang w:val="en-US" w:eastAsia="zh-CN"/>
        </w:rPr>
      </w:pPr>
      <w:r>
        <w:rPr>
          <w:rFonts w:hint="eastAsia"/>
          <w:sz w:val="13"/>
          <w:lang w:val="en-US" w:eastAsia="zh-CN"/>
        </w:rPr>
        <w:t xml:space="preserve"> </w:t>
      </w:r>
      <w:r>
        <w:rPr>
          <w:rFonts w:hint="eastAsia" w:ascii="黑体" w:hAnsi="黑体" w:eastAsia="黑体" w:cs="黑体"/>
          <w:sz w:val="21"/>
          <w:szCs w:val="21"/>
          <w:lang w:val="en-US" w:eastAsia="zh-CN"/>
        </w:rPr>
        <w:t>图1.2 带转发的流水线部分数据通路</w:t>
      </w:r>
    </w:p>
    <w:p>
      <w:pPr>
        <w:spacing w:after="0"/>
        <w:ind w:firstLine="5880" w:firstLineChars="28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 xml:space="preserve"> </w:t>
      </w:r>
    </w:p>
    <w:p>
      <w:pPr>
        <w:spacing w:after="0"/>
        <w:rPr>
          <w:rFonts w:hint="default" w:ascii="黑体" w:hAnsi="黑体" w:eastAsia="黑体" w:cs="黑体"/>
          <w:sz w:val="21"/>
          <w:szCs w:val="21"/>
          <w:lang w:val="en-US" w:eastAsia="zh-CN"/>
        </w:rPr>
      </w:pPr>
    </w:p>
    <w:p>
      <w:pPr>
        <w:pStyle w:val="11"/>
        <w:numPr>
          <w:ilvl w:val="0"/>
          <w:numId w:val="0"/>
        </w:numPr>
        <w:tabs>
          <w:tab w:val="left" w:pos="1720"/>
          <w:tab w:val="left" w:pos="1721"/>
        </w:tabs>
        <w:spacing w:before="206" w:after="0" w:line="240" w:lineRule="auto"/>
        <w:ind w:right="0" w:rightChars="0" w:firstLine="556" w:firstLineChars="200"/>
        <w:jc w:val="left"/>
        <w:rPr>
          <w:rFonts w:hint="eastAsia" w:ascii="黑体" w:hAnsi="黑体" w:eastAsia="黑体" w:cs="黑体"/>
          <w:sz w:val="28"/>
        </w:rPr>
      </w:pPr>
      <w:bookmarkStart w:id="36" w:name="_Toc24882_WPSOffice_Level2"/>
      <w:r>
        <w:rPr>
          <w:rFonts w:hint="eastAsia" w:ascii="黑体" w:hAnsi="黑体" w:eastAsia="黑体" w:cs="黑体"/>
          <w:spacing w:val="-1"/>
          <w:sz w:val="28"/>
          <w:lang w:val="en-US" w:eastAsia="zh-CN"/>
        </w:rPr>
        <w:t xml:space="preserve">2.2  </w:t>
      </w:r>
      <w:r>
        <w:rPr>
          <w:rFonts w:hint="eastAsia" w:ascii="黑体" w:hAnsi="黑体" w:eastAsia="黑体" w:cs="黑体"/>
          <w:spacing w:val="-1"/>
          <w:sz w:val="28"/>
        </w:rPr>
        <w:t>模块化设计图</w:t>
      </w:r>
      <w:bookmarkEnd w:id="36"/>
    </w:p>
    <w:p>
      <w:pPr>
        <w:pStyle w:val="4"/>
        <w:spacing w:before="11"/>
      </w:pPr>
      <w:r>
        <w:rPr>
          <w:rFonts w:hint="eastAsia"/>
          <w:lang w:val="en-US" w:eastAsia="zh-CN"/>
        </w:rPr>
        <w:t xml:space="preserve">                                                                                                        </w:t>
      </w:r>
      <w:r>
        <w:drawing>
          <wp:inline distT="0" distB="0" distL="114300" distR="114300">
            <wp:extent cx="5762625" cy="4043045"/>
            <wp:effectExtent l="0" t="0" r="13335" b="10795"/>
            <wp:docPr id="5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6"/>
                    <pic:cNvPicPr>
                      <a:picLocks noChangeAspect="1"/>
                    </pic:cNvPicPr>
                  </pic:nvPicPr>
                  <pic:blipFill>
                    <a:blip r:embed="rId7"/>
                    <a:stretch>
                      <a:fillRect/>
                    </a:stretch>
                  </pic:blipFill>
                  <pic:spPr>
                    <a:xfrm>
                      <a:off x="0" y="0"/>
                      <a:ext cx="5762625" cy="4043045"/>
                    </a:xfrm>
                    <a:prstGeom prst="rect">
                      <a:avLst/>
                    </a:prstGeom>
                    <a:noFill/>
                    <a:ln>
                      <a:noFill/>
                    </a:ln>
                  </pic:spPr>
                </pic:pic>
              </a:graphicData>
            </a:graphic>
          </wp:inline>
        </w:drawing>
      </w:r>
    </w:p>
    <w:p>
      <w:pPr>
        <w:spacing w:after="0"/>
        <w:rPr>
          <w:rFonts w:hint="eastAsia" w:eastAsia="宋体"/>
          <w:sz w:val="9"/>
          <w:lang w:val="en-US" w:eastAsia="zh-CN"/>
        </w:rPr>
      </w:pPr>
    </w:p>
    <w:p>
      <w:pPr>
        <w:spacing w:after="0"/>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图1.3 5级流水线CPU框图</w:t>
      </w:r>
    </w:p>
    <w:p>
      <w:pPr>
        <w:spacing w:after="0"/>
        <w:rPr>
          <w:rFonts w:hint="eastAsia" w:eastAsia="宋体"/>
          <w:sz w:val="9"/>
          <w:lang w:val="en-US" w:eastAsia="zh-CN"/>
        </w:rPr>
      </w:pPr>
      <w:r>
        <w:rPr>
          <w:rFonts w:hint="eastAsia" w:eastAsia="宋体"/>
          <w:sz w:val="9"/>
          <w:lang w:val="en-US" w:eastAsia="zh-CN"/>
        </w:rPr>
        <w:t xml:space="preserve">                </w:t>
      </w:r>
    </w:p>
    <w:p>
      <w:pPr>
        <w:spacing w:after="0"/>
        <w:rPr>
          <w:rFonts w:hint="eastAsia" w:ascii="黑体" w:hAnsi="黑体" w:eastAsia="黑体" w:cs="黑体"/>
          <w:spacing w:val="-2"/>
          <w:sz w:val="28"/>
        </w:rPr>
      </w:pPr>
      <w:bookmarkStart w:id="37" w:name="_Toc6165_WPSOffice_Level2"/>
      <w:r>
        <w:rPr>
          <w:rFonts w:hint="eastAsia" w:ascii="黑体" w:hAnsi="黑体" w:eastAsia="黑体" w:cs="黑体"/>
          <w:spacing w:val="-2"/>
          <w:sz w:val="30"/>
          <w:szCs w:val="30"/>
          <w:lang w:val="en-US" w:eastAsia="zh-CN"/>
        </w:rPr>
        <w:t xml:space="preserve">2.3 </w:t>
      </w:r>
      <w:r>
        <w:rPr>
          <w:rFonts w:hint="eastAsia" w:ascii="黑体" w:hAnsi="黑体" w:eastAsia="黑体" w:cs="黑体"/>
          <w:spacing w:val="-2"/>
          <w:sz w:val="28"/>
        </w:rPr>
        <w:t>层次化设计</w:t>
      </w:r>
      <w:bookmarkEnd w:id="37"/>
    </w:p>
    <w:p>
      <w:pPr>
        <w:spacing w:after="0"/>
        <w:rPr>
          <w:rFonts w:hint="eastAsia" w:ascii="黑体" w:hAnsi="黑体" w:eastAsia="黑体" w:cs="黑体"/>
          <w:spacing w:val="-2"/>
          <w:sz w:val="28"/>
        </w:rPr>
      </w:pPr>
      <w:r>
        <w:rPr>
          <w:rFonts w:hint="eastAsia" w:eastAsia="宋体"/>
          <w:lang w:val="en-US" w:eastAsia="zh-CN"/>
        </w:rPr>
        <w:t xml:space="preserve">       </w:t>
      </w:r>
      <w:r>
        <w:drawing>
          <wp:inline distT="0" distB="0" distL="114300" distR="114300">
            <wp:extent cx="5890895" cy="1784985"/>
            <wp:effectExtent l="0" t="0" r="6985" b="13335"/>
            <wp:docPr id="5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10"/>
                    <pic:cNvPicPr>
                      <a:picLocks noChangeAspect="1"/>
                    </pic:cNvPicPr>
                  </pic:nvPicPr>
                  <pic:blipFill>
                    <a:blip r:embed="rId8"/>
                    <a:stretch>
                      <a:fillRect/>
                    </a:stretch>
                  </pic:blipFill>
                  <pic:spPr>
                    <a:xfrm>
                      <a:off x="0" y="0"/>
                      <a:ext cx="5890895" cy="1784985"/>
                    </a:xfrm>
                    <a:prstGeom prst="rect">
                      <a:avLst/>
                    </a:prstGeom>
                    <a:noFill/>
                    <a:ln>
                      <a:noFill/>
                    </a:ln>
                  </pic:spPr>
                </pic:pic>
              </a:graphicData>
            </a:graphic>
          </wp:inline>
        </w:drawing>
      </w:r>
    </w:p>
    <w:p>
      <w:pPr>
        <w:spacing w:after="0"/>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图1.4 流水线文件层次框图</w:t>
      </w:r>
    </w:p>
    <w:p>
      <w:pPr>
        <w:spacing w:after="0"/>
        <w:ind w:firstLine="3360" w:firstLineChars="1600"/>
        <w:rPr>
          <w:rFonts w:hint="eastAsia" w:ascii="黑体" w:hAnsi="黑体" w:eastAsia="黑体" w:cs="黑体"/>
          <w:sz w:val="21"/>
          <w:szCs w:val="21"/>
          <w:lang w:val="en-US" w:eastAsia="zh-CN"/>
        </w:rPr>
      </w:pPr>
    </w:p>
    <w:p>
      <w:pPr>
        <w:pStyle w:val="2"/>
        <w:numPr>
          <w:ilvl w:val="1"/>
          <w:numId w:val="1"/>
        </w:numPr>
        <w:tabs>
          <w:tab w:val="left" w:pos="3963"/>
        </w:tabs>
        <w:spacing w:before="42" w:after="0" w:line="240" w:lineRule="auto"/>
        <w:ind w:left="3962" w:right="18" w:hanging="3963"/>
        <w:jc w:val="left"/>
      </w:pPr>
      <w:bookmarkStart w:id="38" w:name="_Toc2618_WPSOffice_Level1"/>
      <w:r>
        <w:rPr>
          <w:rFonts w:hint="eastAsia" w:ascii="黑体" w:hAnsi="黑体" w:eastAsia="黑体" w:cs="黑体"/>
        </w:rPr>
        <w:t>具体模块化定义</w:t>
      </w:r>
      <w:bookmarkEnd w:id="38"/>
    </w:p>
    <w:p>
      <w:pPr>
        <w:pStyle w:val="11"/>
        <w:numPr>
          <w:ilvl w:val="0"/>
          <w:numId w:val="0"/>
        </w:numPr>
        <w:tabs>
          <w:tab w:val="left" w:pos="1781"/>
        </w:tabs>
        <w:spacing w:before="12" w:after="0" w:line="306" w:lineRule="exact"/>
        <w:ind w:left="1059" w:leftChars="0" w:right="0" w:rightChars="0"/>
        <w:jc w:val="left"/>
        <w:rPr>
          <w:sz w:val="24"/>
        </w:rPr>
      </w:pPr>
    </w:p>
    <w:p>
      <w:pPr>
        <w:pStyle w:val="11"/>
        <w:numPr>
          <w:ilvl w:val="0"/>
          <w:numId w:val="0"/>
        </w:numPr>
        <w:tabs>
          <w:tab w:val="left" w:pos="1781"/>
        </w:tabs>
        <w:spacing w:before="12" w:after="0" w:line="306" w:lineRule="exact"/>
        <w:ind w:right="0" w:rightChars="0" w:firstLine="720" w:firstLineChars="300"/>
        <w:jc w:val="left"/>
        <w:rPr>
          <w:rFonts w:hint="eastAsia" w:ascii="黑体" w:hAnsi="黑体" w:eastAsia="黑体" w:cs="黑体"/>
          <w:sz w:val="24"/>
          <w:lang w:val="en-US" w:eastAsia="zh-CN"/>
        </w:rPr>
      </w:pPr>
      <w:bookmarkStart w:id="39" w:name="_Toc22754_WPSOffice_Level2"/>
      <w:r>
        <w:rPr>
          <w:rFonts w:hint="eastAsia" w:ascii="黑体" w:hAnsi="黑体" w:eastAsia="黑体" w:cs="黑体"/>
          <w:sz w:val="24"/>
          <w:lang w:val="en-US" w:eastAsia="zh-CN"/>
        </w:rPr>
        <w:t xml:space="preserve">3.1 </w:t>
      </w:r>
      <w:r>
        <w:rPr>
          <w:rFonts w:hint="eastAsia" w:ascii="黑体" w:hAnsi="黑体" w:eastAsia="黑体" w:cs="黑体"/>
          <w:sz w:val="24"/>
        </w:rPr>
        <w:t>P</w:t>
      </w:r>
      <w:r>
        <w:rPr>
          <w:rFonts w:hint="eastAsia" w:ascii="黑体" w:hAnsi="黑体" w:eastAsia="黑体" w:cs="黑体"/>
          <w:sz w:val="24"/>
          <w:lang w:val="en-US" w:eastAsia="zh-CN"/>
        </w:rPr>
        <w:t>C模块</w:t>
      </w:r>
      <w:bookmarkEnd w:id="39"/>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szCs w:val="24"/>
        </w:rPr>
      </w:pPr>
      <w:bookmarkStart w:id="40" w:name="_Toc23205_WPSOffice_Level3"/>
      <w:r>
        <w:rPr>
          <w:rFonts w:hint="eastAsia" w:ascii="宋体" w:eastAsia="宋体"/>
          <w:sz w:val="24"/>
          <w:lang w:eastAsia="zh-CN"/>
        </w:rPr>
        <w:t>（</w:t>
      </w:r>
      <w:r>
        <w:rPr>
          <w:rFonts w:hint="eastAsia" w:ascii="宋体" w:eastAsia="宋体"/>
          <w:sz w:val="24"/>
          <w:szCs w:val="24"/>
          <w:lang w:val="en-US" w:eastAsia="zh-CN"/>
        </w:rPr>
        <w:t>1</w:t>
      </w:r>
      <w:r>
        <w:rPr>
          <w:rFonts w:hint="eastAsia" w:ascii="宋体" w:eastAsia="宋体"/>
          <w:sz w:val="24"/>
          <w:szCs w:val="24"/>
          <w:lang w:eastAsia="zh-CN"/>
        </w:rPr>
        <w:t>）</w:t>
      </w:r>
      <w:r>
        <w:rPr>
          <w:rFonts w:hint="eastAsia" w:ascii="宋体" w:eastAsia="宋体"/>
          <w:sz w:val="24"/>
          <w:szCs w:val="24"/>
        </w:rPr>
        <w:t>基本描述描述：</w:t>
      </w:r>
      <w:bookmarkEnd w:id="40"/>
    </w:p>
    <w:p>
      <w:pPr>
        <w:pStyle w:val="4"/>
        <w:spacing w:before="4"/>
        <w:ind w:left="2140"/>
      </w:pPr>
      <w:r>
        <w:t>用来输出当前指令的地址</w:t>
      </w:r>
    </w:p>
    <w:p>
      <w:pPr>
        <w:pStyle w:val="11"/>
        <w:numPr>
          <w:ilvl w:val="0"/>
          <w:numId w:val="0"/>
        </w:numPr>
        <w:tabs>
          <w:tab w:val="left" w:pos="2141"/>
        </w:tabs>
        <w:spacing w:before="5" w:after="5" w:line="240" w:lineRule="auto"/>
        <w:ind w:left="1779" w:leftChars="0" w:right="0" w:rightChars="0"/>
        <w:jc w:val="left"/>
        <w:rPr>
          <w:rFonts w:hint="eastAsia" w:ascii="宋体" w:eastAsia="宋体"/>
          <w:sz w:val="24"/>
        </w:rPr>
      </w:pPr>
      <w:bookmarkStart w:id="41" w:name="_Toc2618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41"/>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sz w:val="21"/>
                <w:szCs w:val="21"/>
              </w:rPr>
            </w:pPr>
            <w:r>
              <w:rPr>
                <w:sz w:val="21"/>
                <w:szCs w:val="21"/>
              </w:rPr>
              <w:t>clk</w:t>
            </w:r>
          </w:p>
        </w:tc>
        <w:tc>
          <w:tcPr>
            <w:tcW w:w="1701" w:type="dxa"/>
            <w:shd w:val="clear" w:color="auto" w:fill="auto"/>
            <w:vAlign w:val="center"/>
          </w:tcPr>
          <w:p>
            <w:pPr>
              <w:pStyle w:val="13"/>
              <w:jc w:val="center"/>
              <w:rPr>
                <w:sz w:val="21"/>
                <w:szCs w:val="21"/>
              </w:rPr>
            </w:pPr>
            <w:r>
              <w:rPr>
                <w:sz w:val="21"/>
                <w:szCs w:val="21"/>
              </w:rPr>
              <w:t>I</w:t>
            </w:r>
          </w:p>
        </w:tc>
        <w:tc>
          <w:tcPr>
            <w:tcW w:w="4862" w:type="dxa"/>
            <w:shd w:val="clear" w:color="auto" w:fill="auto"/>
            <w:vAlign w:val="center"/>
          </w:tcPr>
          <w:p>
            <w:pPr>
              <w:keepNext/>
              <w:ind w:firstLine="420"/>
              <w:rPr>
                <w:color w:val="000000"/>
                <w:kern w:val="0"/>
                <w:szCs w:val="21"/>
              </w:rPr>
            </w:pPr>
            <w:r>
              <w:rPr>
                <w:color w:val="000000"/>
                <w:kern w:val="0"/>
                <w:szCs w:val="21"/>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rFonts w:hint="default" w:eastAsia="宋体"/>
                <w:sz w:val="21"/>
                <w:szCs w:val="21"/>
                <w:lang w:val="en-US" w:eastAsia="zh-CN"/>
              </w:rPr>
            </w:pPr>
            <w:r>
              <w:rPr>
                <w:rFonts w:hint="eastAsia"/>
                <w:sz w:val="21"/>
                <w:szCs w:val="21"/>
                <w:lang w:val="en-US" w:eastAsia="zh-CN"/>
              </w:rPr>
              <w:t>reset</w:t>
            </w:r>
          </w:p>
        </w:tc>
        <w:tc>
          <w:tcPr>
            <w:tcW w:w="1701" w:type="dxa"/>
            <w:shd w:val="clear" w:color="auto" w:fill="auto"/>
            <w:vAlign w:val="center"/>
          </w:tcPr>
          <w:p>
            <w:pPr>
              <w:pStyle w:val="13"/>
              <w:jc w:val="center"/>
              <w:rPr>
                <w:sz w:val="21"/>
                <w:szCs w:val="21"/>
              </w:rPr>
            </w:pPr>
            <w:r>
              <w:rPr>
                <w:sz w:val="21"/>
                <w:szCs w:val="21"/>
              </w:rPr>
              <w:t>I</w:t>
            </w:r>
          </w:p>
        </w:tc>
        <w:tc>
          <w:tcPr>
            <w:tcW w:w="4862" w:type="dxa"/>
            <w:shd w:val="clear" w:color="auto" w:fill="auto"/>
            <w:vAlign w:val="center"/>
          </w:tcPr>
          <w:p>
            <w:pPr>
              <w:keepNext/>
              <w:ind w:firstLine="420"/>
              <w:rPr>
                <w:color w:val="000000"/>
                <w:kern w:val="0"/>
                <w:szCs w:val="21"/>
              </w:rPr>
            </w:pPr>
            <w:r>
              <w:rPr>
                <w:color w:val="000000"/>
                <w:kern w:val="0"/>
                <w:szCs w:val="21"/>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rFonts w:hint="default" w:eastAsia="宋体"/>
                <w:sz w:val="21"/>
                <w:szCs w:val="21"/>
                <w:lang w:val="en-US" w:eastAsia="zh-CN"/>
              </w:rPr>
            </w:pPr>
            <w:r>
              <w:rPr>
                <w:rFonts w:hint="eastAsia"/>
                <w:sz w:val="21"/>
                <w:szCs w:val="21"/>
                <w:lang w:val="en-US" w:eastAsia="zh-CN"/>
              </w:rPr>
              <w:t>bubble</w:t>
            </w:r>
          </w:p>
        </w:tc>
        <w:tc>
          <w:tcPr>
            <w:tcW w:w="1701" w:type="dxa"/>
            <w:shd w:val="clear" w:color="auto" w:fill="auto"/>
            <w:vAlign w:val="center"/>
          </w:tcPr>
          <w:p>
            <w:pPr>
              <w:pStyle w:val="13"/>
              <w:jc w:val="center"/>
              <w:rPr>
                <w:sz w:val="21"/>
                <w:szCs w:val="21"/>
              </w:rPr>
            </w:pPr>
            <w:r>
              <w:rPr>
                <w:sz w:val="21"/>
                <w:szCs w:val="21"/>
              </w:rPr>
              <w:t>I</w:t>
            </w:r>
          </w:p>
        </w:tc>
        <w:tc>
          <w:tcPr>
            <w:tcW w:w="4862" w:type="dxa"/>
            <w:shd w:val="clear" w:color="auto" w:fill="auto"/>
            <w:vAlign w:val="center"/>
          </w:tcPr>
          <w:p>
            <w:pPr>
              <w:keepNext/>
              <w:ind w:firstLine="420"/>
              <w:rPr>
                <w:rFonts w:hint="eastAsia" w:eastAsia="宋体"/>
                <w:color w:val="000000"/>
                <w:kern w:val="0"/>
                <w:szCs w:val="21"/>
                <w:lang w:val="en-US" w:eastAsia="zh-CN"/>
              </w:rPr>
            </w:pPr>
            <w:r>
              <w:rPr>
                <w:color w:val="000000"/>
                <w:kern w:val="0"/>
                <w:szCs w:val="21"/>
              </w:rPr>
              <w:t>阻塞</w:t>
            </w:r>
            <w:r>
              <w:rPr>
                <w:rFonts w:hint="eastAsia" w:eastAsia="宋体"/>
                <w:color w:val="000000"/>
                <w:kern w:val="0"/>
                <w:szCs w:val="21"/>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ind w:firstLine="420" w:firstLineChars="200"/>
              <w:jc w:val="both"/>
              <w:rPr>
                <w:sz w:val="21"/>
                <w:szCs w:val="21"/>
              </w:rPr>
            </w:pPr>
            <w:r>
              <w:rPr>
                <w:rFonts w:hint="eastAsia"/>
                <w:sz w:val="21"/>
                <w:szCs w:val="21"/>
                <w:lang w:val="en-US" w:eastAsia="zh-CN"/>
              </w:rPr>
              <w:t>NPC</w:t>
            </w:r>
            <w:r>
              <w:rPr>
                <w:sz w:val="21"/>
                <w:szCs w:val="21"/>
              </w:rPr>
              <w:t xml:space="preserve"> [31:0]</w:t>
            </w:r>
          </w:p>
        </w:tc>
        <w:tc>
          <w:tcPr>
            <w:tcW w:w="1701" w:type="dxa"/>
            <w:shd w:val="clear" w:color="auto" w:fill="auto"/>
            <w:vAlign w:val="center"/>
          </w:tcPr>
          <w:p>
            <w:pPr>
              <w:pStyle w:val="13"/>
              <w:jc w:val="center"/>
              <w:rPr>
                <w:sz w:val="21"/>
                <w:szCs w:val="21"/>
              </w:rPr>
            </w:pPr>
            <w:r>
              <w:rPr>
                <w:sz w:val="21"/>
                <w:szCs w:val="21"/>
              </w:rPr>
              <w:t>I</w:t>
            </w:r>
          </w:p>
        </w:tc>
        <w:tc>
          <w:tcPr>
            <w:tcW w:w="4862" w:type="dxa"/>
            <w:shd w:val="clear" w:color="auto" w:fill="auto"/>
            <w:vAlign w:val="center"/>
          </w:tcPr>
          <w:p>
            <w:pPr>
              <w:keepNext/>
              <w:ind w:firstLine="420"/>
              <w:rPr>
                <w:color w:val="000000"/>
                <w:kern w:val="0"/>
                <w:szCs w:val="21"/>
              </w:rPr>
            </w:pPr>
            <w:r>
              <w:rPr>
                <w:rFonts w:hint="eastAsia" w:eastAsia="宋体"/>
                <w:color w:val="000000"/>
                <w:kern w:val="0"/>
                <w:szCs w:val="21"/>
                <w:lang w:val="en-US" w:eastAsia="zh-CN"/>
              </w:rPr>
              <w:t>下一</w:t>
            </w:r>
            <w:r>
              <w:rPr>
                <w:color w:val="000000"/>
                <w:kern w:val="0"/>
                <w:szCs w:val="21"/>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sz w:val="21"/>
                <w:szCs w:val="21"/>
              </w:rPr>
            </w:pPr>
            <w:r>
              <w:rPr>
                <w:rFonts w:hint="eastAsia"/>
                <w:sz w:val="21"/>
                <w:szCs w:val="21"/>
                <w:lang w:val="en-US" w:eastAsia="zh-CN"/>
              </w:rPr>
              <w:t xml:space="preserve">     PC</w:t>
            </w:r>
            <w:r>
              <w:rPr>
                <w:sz w:val="21"/>
                <w:szCs w:val="21"/>
              </w:rPr>
              <w:t xml:space="preserve"> [31:0]</w:t>
            </w:r>
          </w:p>
        </w:tc>
        <w:tc>
          <w:tcPr>
            <w:tcW w:w="1701" w:type="dxa"/>
            <w:shd w:val="clear" w:color="auto" w:fill="auto"/>
            <w:vAlign w:val="center"/>
          </w:tcPr>
          <w:p>
            <w:pPr>
              <w:pStyle w:val="13"/>
              <w:jc w:val="center"/>
              <w:rPr>
                <w:rFonts w:hint="eastAsia" w:eastAsia="宋体"/>
                <w:sz w:val="21"/>
                <w:szCs w:val="21"/>
                <w:lang w:val="en-US" w:eastAsia="zh-CN"/>
              </w:rPr>
            </w:pPr>
            <w:r>
              <w:rPr>
                <w:rFonts w:hint="eastAsia"/>
                <w:sz w:val="21"/>
                <w:szCs w:val="21"/>
                <w:lang w:val="en-US" w:eastAsia="zh-CN"/>
              </w:rPr>
              <w:t>O</w:t>
            </w:r>
          </w:p>
        </w:tc>
        <w:tc>
          <w:tcPr>
            <w:tcW w:w="4862" w:type="dxa"/>
            <w:shd w:val="clear" w:color="auto" w:fill="auto"/>
            <w:vAlign w:val="center"/>
          </w:tcPr>
          <w:p>
            <w:pPr>
              <w:keepNext/>
              <w:ind w:firstLine="420"/>
              <w:rPr>
                <w:rFonts w:hint="default" w:eastAsia="宋体"/>
                <w:color w:val="000000"/>
                <w:kern w:val="0"/>
                <w:szCs w:val="21"/>
                <w:lang w:val="en-US" w:eastAsia="zh-CN"/>
              </w:rPr>
            </w:pPr>
            <w:r>
              <w:rPr>
                <w:rFonts w:hint="eastAsia" w:eastAsia="宋体"/>
                <w:color w:val="000000"/>
                <w:kern w:val="0"/>
                <w:szCs w:val="21"/>
                <w:lang w:val="en-US" w:eastAsia="zh-CN"/>
              </w:rPr>
              <w:t xml:space="preserve"> 输出地址</w:t>
            </w:r>
          </w:p>
        </w:tc>
      </w:tr>
    </w:tbl>
    <w:p>
      <w:pPr>
        <w:spacing w:after="0"/>
        <w:ind w:firstLine="3360" w:firstLineChars="1600"/>
        <w:rPr>
          <w:rFonts w:hint="default" w:ascii="宋体" w:eastAsia="宋体"/>
          <w:sz w:val="24"/>
          <w:lang w:val="en-US"/>
        </w:rPr>
      </w:pPr>
      <w:r>
        <w:rPr>
          <w:rFonts w:hint="eastAsia" w:ascii="黑体" w:hAnsi="黑体" w:eastAsia="黑体" w:cs="黑体"/>
          <w:sz w:val="21"/>
          <w:szCs w:val="21"/>
          <w:lang w:val="en-US" w:eastAsia="zh-CN"/>
        </w:rPr>
        <w:t>表1.1  PC模块定义</w:t>
      </w:r>
    </w:p>
    <w:p>
      <w:pPr>
        <w:pStyle w:val="11"/>
        <w:numPr>
          <w:ilvl w:val="0"/>
          <w:numId w:val="0"/>
        </w:numPr>
        <w:tabs>
          <w:tab w:val="left" w:pos="2141"/>
        </w:tabs>
        <w:spacing w:before="0" w:after="4" w:line="240" w:lineRule="auto"/>
        <w:ind w:left="1779" w:leftChars="0" w:right="0" w:rightChars="0"/>
        <w:jc w:val="left"/>
        <w:rPr>
          <w:rFonts w:hint="eastAsia" w:ascii="宋体" w:eastAsia="宋体"/>
          <w:sz w:val="24"/>
        </w:rPr>
      </w:pPr>
      <w:bookmarkStart w:id="42" w:name="_Toc24882_WPSOffice_Level3"/>
      <w:r>
        <w:rPr>
          <w:rFonts w:hint="eastAsia" w:ascii="宋体" w:eastAsia="宋体"/>
          <w:sz w:val="24"/>
          <w:lang w:eastAsia="zh-CN"/>
        </w:rPr>
        <w:t>（</w:t>
      </w:r>
      <w:r>
        <w:rPr>
          <w:rFonts w:hint="eastAsia" w:ascii="宋体" w:eastAsia="宋体"/>
          <w:sz w:val="24"/>
          <w:lang w:val="en-US" w:eastAsia="zh-CN"/>
        </w:rPr>
        <w:t>3</w:t>
      </w:r>
      <w:r>
        <w:rPr>
          <w:rFonts w:hint="eastAsia" w:ascii="宋体" w:eastAsia="宋体"/>
          <w:sz w:val="24"/>
          <w:lang w:eastAsia="zh-CN"/>
        </w:rPr>
        <w:t>）</w:t>
      </w:r>
      <w:r>
        <w:rPr>
          <w:rFonts w:hint="eastAsia" w:ascii="宋体" w:eastAsia="宋体"/>
          <w:sz w:val="24"/>
        </w:rPr>
        <w:t>功能定义：</w:t>
      </w:r>
      <w:bookmarkEnd w:id="42"/>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hint="eastAsia" w:eastAsia="黑体"/>
                <w:lang w:val="en-US" w:eastAsia="zh-CN"/>
              </w:rPr>
            </w:pPr>
            <w:r>
              <w:rPr>
                <w:rFonts w:hint="eastAsia" w:eastAsia="黑体"/>
                <w:lang w:val="en-US" w:eastAsia="zh-CN"/>
              </w:rPr>
              <w:t>序号</w:t>
            </w:r>
          </w:p>
        </w:tc>
        <w:tc>
          <w:tcPr>
            <w:tcW w:w="1701" w:type="dxa"/>
            <w:shd w:val="clear" w:color="auto" w:fill="D5DCE4"/>
          </w:tcPr>
          <w:p>
            <w:pPr>
              <w:ind w:firstLine="420"/>
              <w:jc w:val="both"/>
              <w:rPr>
                <w:rFonts w:hint="default" w:eastAsia="黑体"/>
                <w:lang w:val="en-US" w:eastAsia="zh-CN"/>
              </w:rPr>
            </w:pPr>
            <w:r>
              <w:rPr>
                <w:rFonts w:hint="eastAsia" w:eastAsia="黑体"/>
                <w:lang w:val="en-US" w:eastAsia="zh-CN"/>
              </w:rPr>
              <w:t>功能名称</w:t>
            </w:r>
          </w:p>
        </w:tc>
        <w:tc>
          <w:tcPr>
            <w:tcW w:w="4862" w:type="dxa"/>
            <w:shd w:val="clear" w:color="auto" w:fill="D5DCE4"/>
          </w:tcPr>
          <w:p>
            <w:pPr>
              <w:ind w:firstLine="638" w:firstLineChars="290"/>
              <w:jc w:val="both"/>
              <w:rPr>
                <w:rFonts w:eastAsia="黑体"/>
              </w:rPr>
            </w:pPr>
            <w:r>
              <w:rPr>
                <w:rFonts w:hint="eastAsia" w:eastAsia="黑体"/>
                <w:lang w:val="en-US" w:eastAsia="zh-CN"/>
              </w:rPr>
              <w:t>功能</w:t>
            </w: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rFonts w:hint="default" w:eastAsia="宋体"/>
                <w:sz w:val="21"/>
                <w:szCs w:val="21"/>
                <w:lang w:val="en-US" w:eastAsia="zh-CN"/>
              </w:rPr>
            </w:pPr>
            <w:r>
              <w:rPr>
                <w:rFonts w:hint="eastAsia"/>
                <w:sz w:val="21"/>
                <w:szCs w:val="21"/>
                <w:lang w:val="en-US" w:eastAsia="zh-CN"/>
              </w:rPr>
              <w:t>1</w:t>
            </w:r>
          </w:p>
        </w:tc>
        <w:tc>
          <w:tcPr>
            <w:tcW w:w="1701" w:type="dxa"/>
            <w:shd w:val="clear" w:color="auto" w:fill="auto"/>
            <w:vAlign w:val="center"/>
          </w:tcPr>
          <w:p>
            <w:pPr>
              <w:pStyle w:val="13"/>
              <w:jc w:val="center"/>
              <w:rPr>
                <w:rFonts w:hint="eastAsia" w:eastAsia="宋体"/>
                <w:sz w:val="21"/>
                <w:szCs w:val="21"/>
                <w:lang w:val="en-US" w:eastAsia="zh-CN"/>
              </w:rPr>
            </w:pPr>
            <w:r>
              <w:rPr>
                <w:rFonts w:hint="eastAsia"/>
                <w:sz w:val="21"/>
                <w:szCs w:val="21"/>
                <w:lang w:val="en-US" w:eastAsia="zh-CN"/>
              </w:rPr>
              <w:t>复位</w:t>
            </w:r>
          </w:p>
        </w:tc>
        <w:tc>
          <w:tcPr>
            <w:tcW w:w="4862" w:type="dxa"/>
            <w:shd w:val="clear" w:color="auto" w:fill="auto"/>
            <w:vAlign w:val="center"/>
          </w:tcPr>
          <w:p>
            <w:pPr>
              <w:jc w:val="left"/>
              <w:rPr>
                <w:color w:val="000000"/>
                <w:kern w:val="0"/>
                <w:szCs w:val="21"/>
              </w:rPr>
            </w:pPr>
            <w:r>
              <w:rPr>
                <w:rFonts w:hint="eastAsia" w:ascii="宋体" w:hAnsi="宋体" w:eastAsia="宋体" w:cs="宋体"/>
                <w:sz w:val="21"/>
              </w:rPr>
              <w:t>rst=1</w:t>
            </w:r>
            <w:r>
              <w:rPr>
                <w:rFonts w:hint="eastAsia" w:ascii="宋体" w:hAnsi="宋体" w:eastAsia="宋体" w:cs="宋体"/>
                <w:spacing w:val="-23"/>
                <w:sz w:val="21"/>
              </w:rPr>
              <w:t xml:space="preserve"> 时，将 </w:t>
            </w:r>
            <w:r>
              <w:rPr>
                <w:rFonts w:hint="eastAsia" w:ascii="宋体" w:hAnsi="宋体" w:eastAsia="宋体" w:cs="宋体"/>
                <w:sz w:val="21"/>
              </w:rPr>
              <w:t>pc</w:t>
            </w:r>
            <w:r>
              <w:rPr>
                <w:rFonts w:hint="eastAsia" w:ascii="宋体" w:hAnsi="宋体" w:eastAsia="宋体" w:cs="宋体"/>
                <w:spacing w:val="-27"/>
                <w:sz w:val="21"/>
              </w:rPr>
              <w:t xml:space="preserve"> 置为 </w:t>
            </w:r>
            <w:r>
              <w:rPr>
                <w:rFonts w:hint="eastAsia" w:ascii="宋体" w:hAnsi="宋体" w:eastAsia="宋体" w:cs="宋体"/>
                <w:sz w:val="21"/>
              </w:rPr>
              <w:t>0X0000_3000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both"/>
              <w:rPr>
                <w:rFonts w:hint="default" w:eastAsia="宋体"/>
                <w:sz w:val="21"/>
                <w:szCs w:val="21"/>
                <w:lang w:val="en-US" w:eastAsia="zh-CN"/>
              </w:rPr>
            </w:pPr>
            <w:r>
              <w:rPr>
                <w:rFonts w:hint="eastAsia"/>
                <w:sz w:val="21"/>
                <w:szCs w:val="21"/>
                <w:lang w:val="en-US" w:eastAsia="zh-CN"/>
              </w:rPr>
              <w:t xml:space="preserve">             2</w:t>
            </w:r>
          </w:p>
        </w:tc>
        <w:tc>
          <w:tcPr>
            <w:tcW w:w="1701" w:type="dxa"/>
            <w:shd w:val="clear" w:color="auto" w:fill="auto"/>
            <w:vAlign w:val="center"/>
          </w:tcPr>
          <w:p>
            <w:pPr>
              <w:pStyle w:val="13"/>
              <w:jc w:val="center"/>
              <w:rPr>
                <w:rFonts w:hint="default" w:eastAsia="宋体"/>
                <w:sz w:val="21"/>
                <w:szCs w:val="21"/>
                <w:lang w:val="en-US" w:eastAsia="zh-CN"/>
              </w:rPr>
            </w:pPr>
            <w:r>
              <w:rPr>
                <w:rFonts w:hint="eastAsia"/>
                <w:sz w:val="21"/>
                <w:szCs w:val="21"/>
                <w:lang w:val="en-US" w:eastAsia="zh-CN"/>
              </w:rPr>
              <w:t>输出地址</w:t>
            </w:r>
          </w:p>
        </w:tc>
        <w:tc>
          <w:tcPr>
            <w:tcW w:w="4862" w:type="dxa"/>
            <w:shd w:val="clear" w:color="auto" w:fill="auto"/>
            <w:vAlign w:val="center"/>
          </w:tcPr>
          <w:p>
            <w:pPr>
              <w:keepNext/>
              <w:rPr>
                <w:rFonts w:hint="eastAsia" w:eastAsia="宋体"/>
                <w:color w:val="000000"/>
                <w:kern w:val="0"/>
                <w:szCs w:val="21"/>
                <w:lang w:val="en-US" w:eastAsia="zh-CN"/>
              </w:rPr>
            </w:pPr>
            <w:r>
              <w:rPr>
                <w:rFonts w:hint="eastAsia" w:ascii="宋体" w:hAnsi="宋体" w:eastAsia="宋体" w:cs="宋体"/>
                <w:sz w:val="21"/>
              </w:rPr>
              <w:t>时钟信号到来时，将 NPC 赋给 PC</w:t>
            </w:r>
          </w:p>
        </w:tc>
      </w:tr>
    </w:tbl>
    <w:p>
      <w:pPr>
        <w:spacing w:after="0"/>
        <w:ind w:firstLine="3360" w:firstLineChars="1600"/>
      </w:pPr>
      <w:r>
        <w:rPr>
          <w:rFonts w:hint="eastAsia" w:ascii="黑体" w:hAnsi="黑体" w:eastAsia="黑体" w:cs="黑体"/>
          <w:sz w:val="21"/>
          <w:szCs w:val="21"/>
          <w:lang w:val="en-US" w:eastAsia="zh-CN"/>
        </w:rPr>
        <w:t>表1.2  PC功能定义</w:t>
      </w:r>
    </w:p>
    <w:p>
      <w:pPr>
        <w:pStyle w:val="11"/>
        <w:numPr>
          <w:ilvl w:val="0"/>
          <w:numId w:val="0"/>
        </w:numPr>
        <w:tabs>
          <w:tab w:val="left" w:pos="1781"/>
        </w:tabs>
        <w:spacing w:before="0" w:after="0" w:line="306" w:lineRule="exact"/>
        <w:ind w:left="1059" w:leftChars="0" w:right="0" w:rightChars="0"/>
        <w:jc w:val="left"/>
        <w:rPr>
          <w:rFonts w:hint="eastAsia" w:ascii="黑体" w:hAnsi="黑体" w:eastAsia="黑体" w:cs="黑体"/>
          <w:sz w:val="24"/>
          <w:szCs w:val="24"/>
          <w:lang w:val="en-US" w:eastAsia="zh-CN"/>
        </w:rPr>
      </w:pPr>
      <w:bookmarkStart w:id="43" w:name="_Toc13149_WPSOffice_Level2"/>
      <w:r>
        <w:rPr>
          <w:rFonts w:hint="eastAsia" w:ascii="黑体" w:hAnsi="黑体" w:eastAsia="黑体" w:cs="黑体"/>
          <w:sz w:val="24"/>
          <w:szCs w:val="24"/>
          <w:lang w:val="en-US" w:eastAsia="zh-CN"/>
        </w:rPr>
        <w:t xml:space="preserve">3.2 </w:t>
      </w:r>
      <w:r>
        <w:rPr>
          <w:rFonts w:hint="eastAsia" w:ascii="黑体" w:hAnsi="黑体" w:eastAsia="黑体" w:cs="黑体"/>
          <w:sz w:val="24"/>
          <w:szCs w:val="24"/>
        </w:rPr>
        <w:t>NPC</w:t>
      </w:r>
      <w:r>
        <w:rPr>
          <w:rFonts w:hint="eastAsia" w:ascii="黑体" w:hAnsi="黑体" w:eastAsia="黑体" w:cs="黑体"/>
          <w:sz w:val="24"/>
          <w:szCs w:val="24"/>
          <w:lang w:val="en-US" w:eastAsia="zh-CN"/>
        </w:rPr>
        <w:t>模块</w:t>
      </w:r>
      <w:bookmarkEnd w:id="43"/>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44" w:name="_Toc6165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44"/>
    </w:p>
    <w:p>
      <w:pPr>
        <w:pStyle w:val="4"/>
        <w:spacing w:before="5"/>
        <w:ind w:left="2140"/>
      </w:pPr>
      <w:r>
        <w:t>计算下一条指令并输出</w:t>
      </w:r>
    </w:p>
    <w:p>
      <w:pPr>
        <w:pStyle w:val="11"/>
        <w:numPr>
          <w:ilvl w:val="0"/>
          <w:numId w:val="0"/>
        </w:numPr>
        <w:tabs>
          <w:tab w:val="left" w:pos="2141"/>
        </w:tabs>
        <w:spacing w:before="4" w:after="5" w:line="240" w:lineRule="auto"/>
        <w:ind w:left="1779" w:leftChars="0" w:right="0" w:rightChars="0"/>
        <w:jc w:val="left"/>
        <w:rPr>
          <w:rFonts w:hint="eastAsia" w:ascii="宋体" w:eastAsia="宋体"/>
          <w:sz w:val="24"/>
        </w:rPr>
      </w:pPr>
      <w:bookmarkStart w:id="45" w:name="_Toc14647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45"/>
    </w:p>
    <w:p>
      <w:pPr>
        <w:spacing w:after="0" w:line="292" w:lineRule="exact"/>
        <w:rPr>
          <w:rFonts w:hint="eastAsia" w:ascii="宋体" w:eastAsia="宋体"/>
          <w:sz w:val="24"/>
        </w:rPr>
      </w:pPr>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both"/>
              <w:rPr>
                <w:rFonts w:hint="default" w:eastAsia="宋体"/>
                <w:sz w:val="21"/>
                <w:szCs w:val="21"/>
                <w:lang w:val="en-US" w:eastAsia="zh-CN"/>
              </w:rPr>
            </w:pPr>
            <w:r>
              <w:rPr>
                <w:rFonts w:hint="eastAsia"/>
                <w:sz w:val="21"/>
                <w:szCs w:val="21"/>
                <w:lang w:val="en-US" w:eastAsia="zh-CN"/>
              </w:rPr>
              <w:t xml:space="preserve">          Zero</w:t>
            </w:r>
          </w:p>
        </w:tc>
        <w:tc>
          <w:tcPr>
            <w:tcW w:w="1701" w:type="dxa"/>
            <w:shd w:val="clear" w:color="auto" w:fill="auto"/>
            <w:vAlign w:val="center"/>
          </w:tcPr>
          <w:p>
            <w:pPr>
              <w:pStyle w:val="13"/>
              <w:jc w:val="center"/>
              <w:rPr>
                <w:sz w:val="21"/>
                <w:szCs w:val="21"/>
              </w:rPr>
            </w:pPr>
            <w:r>
              <w:rPr>
                <w:sz w:val="21"/>
                <w:szCs w:val="21"/>
              </w:rPr>
              <w:t>I</w:t>
            </w:r>
          </w:p>
        </w:tc>
        <w:tc>
          <w:tcPr>
            <w:tcW w:w="4862" w:type="dxa"/>
            <w:shd w:val="clear" w:color="auto" w:fill="auto"/>
            <w:vAlign w:val="center"/>
          </w:tcPr>
          <w:p>
            <w:pPr>
              <w:keepNext/>
              <w:rPr>
                <w:color w:val="000000"/>
                <w:kern w:val="0"/>
                <w:szCs w:val="21"/>
              </w:rPr>
            </w:pPr>
            <w:r>
              <w:rPr>
                <w:rFonts w:hint="eastAsia" w:ascii="宋体" w:eastAsia="宋体"/>
                <w:spacing w:val="-15"/>
                <w:sz w:val="21"/>
                <w:szCs w:val="21"/>
                <w:vertAlign w:val="baseline"/>
                <w:lang w:val="en-US" w:eastAsia="zh-CN"/>
              </w:rPr>
              <w:t>ALU 计算结果：1 表示当前两寄存器(rs,rt)值相等;0 表示不相等。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rFonts w:hint="default" w:eastAsia="宋体"/>
                <w:sz w:val="21"/>
                <w:szCs w:val="21"/>
                <w:lang w:val="en-US" w:eastAsia="zh-CN"/>
              </w:rPr>
            </w:pPr>
            <w:r>
              <w:rPr>
                <w:rFonts w:hint="eastAsia"/>
                <w:sz w:val="21"/>
                <w:szCs w:val="21"/>
                <w:lang w:val="en-US" w:eastAsia="zh-CN"/>
              </w:rPr>
              <w:t xml:space="preserve">Branch </w:t>
            </w:r>
          </w:p>
        </w:tc>
        <w:tc>
          <w:tcPr>
            <w:tcW w:w="1701" w:type="dxa"/>
            <w:shd w:val="clear" w:color="auto" w:fill="auto"/>
            <w:vAlign w:val="center"/>
          </w:tcPr>
          <w:p>
            <w:pPr>
              <w:pStyle w:val="13"/>
              <w:jc w:val="center"/>
              <w:rPr>
                <w:sz w:val="21"/>
                <w:szCs w:val="21"/>
              </w:rPr>
            </w:pPr>
            <w:r>
              <w:rPr>
                <w:sz w:val="21"/>
                <w:szCs w:val="21"/>
              </w:rPr>
              <w:t>I</w:t>
            </w:r>
          </w:p>
        </w:tc>
        <w:tc>
          <w:tcPr>
            <w:tcW w:w="4862" w:type="dxa"/>
            <w:shd w:val="clear" w:color="auto" w:fill="auto"/>
            <w:vAlign w:val="center"/>
          </w:tcPr>
          <w:p>
            <w:pPr>
              <w:keepNext/>
              <w:rPr>
                <w:color w:val="000000"/>
                <w:kern w:val="0"/>
                <w:szCs w:val="21"/>
              </w:rPr>
            </w:pPr>
            <w:r>
              <w:rPr>
                <w:rFonts w:hint="eastAsia" w:ascii="宋体" w:eastAsia="宋体"/>
                <w:spacing w:val="-15"/>
                <w:sz w:val="21"/>
                <w:szCs w:val="21"/>
                <w:vertAlign w:val="baseline"/>
                <w:lang w:val="en-US" w:eastAsia="zh-CN"/>
              </w:rPr>
              <w:t>分支指令，1为是，0为否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rFonts w:hint="default" w:eastAsia="宋体"/>
                <w:sz w:val="21"/>
                <w:szCs w:val="21"/>
                <w:lang w:val="en-US" w:eastAsia="zh-CN"/>
              </w:rPr>
            </w:pPr>
            <w:r>
              <w:rPr>
                <w:rFonts w:hint="eastAsia"/>
                <w:sz w:val="21"/>
                <w:szCs w:val="21"/>
                <w:lang w:val="en-US" w:eastAsia="zh-CN"/>
              </w:rPr>
              <w:t>Jump</w:t>
            </w:r>
          </w:p>
        </w:tc>
        <w:tc>
          <w:tcPr>
            <w:tcW w:w="1701" w:type="dxa"/>
            <w:shd w:val="clear" w:color="auto" w:fill="auto"/>
            <w:vAlign w:val="center"/>
          </w:tcPr>
          <w:p>
            <w:pPr>
              <w:pStyle w:val="13"/>
              <w:jc w:val="center"/>
              <w:rPr>
                <w:sz w:val="21"/>
                <w:szCs w:val="21"/>
              </w:rPr>
            </w:pPr>
            <w:r>
              <w:rPr>
                <w:sz w:val="21"/>
                <w:szCs w:val="21"/>
              </w:rPr>
              <w:t>I</w:t>
            </w:r>
          </w:p>
        </w:tc>
        <w:tc>
          <w:tcPr>
            <w:tcW w:w="4862" w:type="dxa"/>
            <w:shd w:val="clear" w:color="auto" w:fill="auto"/>
            <w:vAlign w:val="center"/>
          </w:tcPr>
          <w:p>
            <w:pPr>
              <w:keepNext/>
              <w:rPr>
                <w:rFonts w:hint="eastAsia" w:eastAsia="宋体"/>
                <w:color w:val="000000"/>
                <w:kern w:val="0"/>
                <w:szCs w:val="21"/>
                <w:lang w:val="en-US" w:eastAsia="zh-CN"/>
              </w:rPr>
            </w:pPr>
            <w:r>
              <w:rPr>
                <w:rFonts w:hint="eastAsia" w:ascii="宋体" w:eastAsia="宋体"/>
                <w:spacing w:val="-15"/>
                <w:sz w:val="21"/>
                <w:szCs w:val="21"/>
                <w:vertAlign w:val="baseline"/>
                <w:lang w:val="en-US" w:eastAsia="zh-CN"/>
              </w:rPr>
              <w:t>是否为J指令，1为是，0为否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rFonts w:hint="default"/>
                <w:sz w:val="21"/>
                <w:szCs w:val="21"/>
                <w:lang w:val="en-US" w:eastAsia="zh-CN"/>
              </w:rPr>
            </w:pPr>
            <w:r>
              <w:rPr>
                <w:rFonts w:hint="eastAsia"/>
                <w:sz w:val="21"/>
                <w:szCs w:val="21"/>
                <w:lang w:val="en-US" w:eastAsia="zh-CN"/>
              </w:rPr>
              <w:t>Imm16[15:0]</w:t>
            </w:r>
          </w:p>
        </w:tc>
        <w:tc>
          <w:tcPr>
            <w:tcW w:w="1701" w:type="dxa"/>
            <w:shd w:val="clear" w:color="auto" w:fill="auto"/>
            <w:vAlign w:val="center"/>
          </w:tcPr>
          <w:p>
            <w:pPr>
              <w:pStyle w:val="13"/>
              <w:jc w:val="center"/>
              <w:rPr>
                <w:rFonts w:hint="default" w:eastAsia="宋体"/>
                <w:sz w:val="21"/>
                <w:szCs w:val="21"/>
                <w:lang w:val="en-US" w:eastAsia="zh-CN"/>
              </w:rPr>
            </w:pPr>
            <w:r>
              <w:rPr>
                <w:rFonts w:hint="eastAsia"/>
                <w:sz w:val="21"/>
                <w:szCs w:val="21"/>
                <w:lang w:val="en-US" w:eastAsia="zh-CN"/>
              </w:rPr>
              <w:t>I</w:t>
            </w:r>
          </w:p>
        </w:tc>
        <w:tc>
          <w:tcPr>
            <w:tcW w:w="4862" w:type="dxa"/>
            <w:shd w:val="clear" w:color="auto" w:fill="auto"/>
            <w:vAlign w:val="center"/>
          </w:tcPr>
          <w:p>
            <w:pPr>
              <w:keepNext/>
              <w:rPr>
                <w:color w:val="000000"/>
                <w:kern w:val="0"/>
                <w:szCs w:val="21"/>
              </w:rPr>
            </w:pPr>
            <w:r>
              <w:rPr>
                <w:rFonts w:hint="eastAsia" w:ascii="宋体" w:eastAsia="宋体"/>
                <w:spacing w:val="-15"/>
                <w:sz w:val="21"/>
                <w:szCs w:val="21"/>
                <w:vertAlign w:val="baseline"/>
                <w:lang w:val="en-US" w:eastAsia="zh-CN"/>
              </w:rPr>
              <w:t>需要扩展的立即数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rFonts w:hint="default"/>
                <w:sz w:val="21"/>
                <w:szCs w:val="21"/>
                <w:lang w:val="en-US" w:eastAsia="zh-CN"/>
              </w:rPr>
            </w:pPr>
            <w:r>
              <w:rPr>
                <w:rFonts w:hint="eastAsia"/>
                <w:sz w:val="21"/>
                <w:szCs w:val="21"/>
                <w:lang w:val="en-US" w:eastAsia="zh-CN"/>
              </w:rPr>
              <w:t>Target[15:0</w:t>
            </w:r>
          </w:p>
        </w:tc>
        <w:tc>
          <w:tcPr>
            <w:tcW w:w="1701" w:type="dxa"/>
            <w:shd w:val="clear" w:color="auto" w:fill="auto"/>
            <w:vAlign w:val="center"/>
          </w:tcPr>
          <w:p>
            <w:pPr>
              <w:pStyle w:val="13"/>
              <w:jc w:val="center"/>
              <w:rPr>
                <w:rFonts w:hint="eastAsia" w:eastAsia="宋体"/>
                <w:sz w:val="21"/>
                <w:szCs w:val="21"/>
                <w:lang w:val="en-US" w:eastAsia="zh-CN"/>
              </w:rPr>
            </w:pPr>
            <w:r>
              <w:rPr>
                <w:rFonts w:hint="eastAsia"/>
                <w:sz w:val="21"/>
                <w:szCs w:val="21"/>
                <w:lang w:val="en-US" w:eastAsia="zh-CN"/>
              </w:rPr>
              <w:t>I</w:t>
            </w:r>
          </w:p>
        </w:tc>
        <w:tc>
          <w:tcPr>
            <w:tcW w:w="4862" w:type="dxa"/>
            <w:shd w:val="clear" w:color="auto" w:fill="auto"/>
            <w:vAlign w:val="center"/>
          </w:tcPr>
          <w:p>
            <w:pPr>
              <w:keepNext/>
              <w:rPr>
                <w:color w:val="000000"/>
                <w:kern w:val="0"/>
                <w:szCs w:val="21"/>
              </w:rPr>
            </w:pPr>
            <w:r>
              <w:rPr>
                <w:rFonts w:hint="eastAsia" w:ascii="宋体" w:eastAsia="宋体"/>
                <w:spacing w:val="-15"/>
                <w:sz w:val="21"/>
                <w:szCs w:val="21"/>
                <w:vertAlign w:val="baseline"/>
                <w:lang w:val="en-US" w:eastAsia="zh-CN"/>
              </w:rPr>
              <w:t>J跳转的立即数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ind w:firstLine="420" w:firstLineChars="200"/>
              <w:jc w:val="both"/>
              <w:rPr>
                <w:sz w:val="21"/>
                <w:szCs w:val="21"/>
              </w:rPr>
            </w:pPr>
            <w:r>
              <w:rPr>
                <w:rFonts w:hint="eastAsia"/>
                <w:sz w:val="21"/>
                <w:szCs w:val="21"/>
                <w:lang w:val="en-US" w:eastAsia="zh-CN"/>
              </w:rPr>
              <w:t>PC</w:t>
            </w:r>
            <w:r>
              <w:rPr>
                <w:sz w:val="21"/>
                <w:szCs w:val="21"/>
              </w:rPr>
              <w:t xml:space="preserve"> [31:</w:t>
            </w:r>
            <w:r>
              <w:rPr>
                <w:rFonts w:hint="eastAsia"/>
                <w:sz w:val="21"/>
                <w:szCs w:val="21"/>
                <w:lang w:val="en-US" w:eastAsia="zh-CN"/>
              </w:rPr>
              <w:t>2</w:t>
            </w:r>
            <w:r>
              <w:rPr>
                <w:sz w:val="21"/>
                <w:szCs w:val="21"/>
              </w:rPr>
              <w:t>]</w:t>
            </w:r>
          </w:p>
        </w:tc>
        <w:tc>
          <w:tcPr>
            <w:tcW w:w="1701" w:type="dxa"/>
            <w:shd w:val="clear" w:color="auto" w:fill="auto"/>
            <w:vAlign w:val="center"/>
          </w:tcPr>
          <w:p>
            <w:pPr>
              <w:pStyle w:val="13"/>
              <w:jc w:val="center"/>
              <w:rPr>
                <w:sz w:val="21"/>
                <w:szCs w:val="21"/>
              </w:rPr>
            </w:pPr>
            <w:r>
              <w:rPr>
                <w:sz w:val="21"/>
                <w:szCs w:val="21"/>
              </w:rPr>
              <w:t>I</w:t>
            </w:r>
          </w:p>
        </w:tc>
        <w:tc>
          <w:tcPr>
            <w:tcW w:w="4862" w:type="dxa"/>
            <w:shd w:val="clear" w:color="auto" w:fill="auto"/>
            <w:vAlign w:val="top"/>
          </w:tcPr>
          <w:p>
            <w:pPr>
              <w:numPr>
                <w:ilvl w:val="0"/>
                <w:numId w:val="0"/>
              </w:numPr>
              <w:spacing w:line="360" w:lineRule="auto"/>
              <w:ind w:left="0" w:leftChars="0" w:firstLine="0" w:firstLineChars="0"/>
              <w:rPr>
                <w:color w:val="000000"/>
                <w:kern w:val="0"/>
                <w:szCs w:val="21"/>
              </w:rPr>
            </w:pPr>
            <w:r>
              <w:rPr>
                <w:rFonts w:hint="eastAsia" w:ascii="宋体" w:eastAsia="宋体"/>
                <w:spacing w:val="-15"/>
                <w:sz w:val="21"/>
                <w:szCs w:val="21"/>
                <w:vertAlign w:val="baseline"/>
                <w:lang w:val="en-US" w:eastAsia="zh-CN"/>
              </w:rPr>
              <w:t>当前正常的指令地址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sz w:val="21"/>
                <w:szCs w:val="21"/>
              </w:rPr>
            </w:pPr>
            <w:r>
              <w:rPr>
                <w:rFonts w:hint="eastAsia"/>
                <w:sz w:val="21"/>
                <w:szCs w:val="21"/>
                <w:lang w:val="en-US" w:eastAsia="zh-CN"/>
              </w:rPr>
              <w:t xml:space="preserve">     NPC</w:t>
            </w:r>
            <w:r>
              <w:rPr>
                <w:sz w:val="21"/>
                <w:szCs w:val="21"/>
              </w:rPr>
              <w:t xml:space="preserve"> [31:</w:t>
            </w:r>
            <w:r>
              <w:rPr>
                <w:rFonts w:hint="eastAsia"/>
                <w:sz w:val="21"/>
                <w:szCs w:val="21"/>
                <w:lang w:val="en-US" w:eastAsia="zh-CN"/>
              </w:rPr>
              <w:t>2</w:t>
            </w:r>
            <w:r>
              <w:rPr>
                <w:sz w:val="21"/>
                <w:szCs w:val="21"/>
              </w:rPr>
              <w:t>]</w:t>
            </w:r>
          </w:p>
        </w:tc>
        <w:tc>
          <w:tcPr>
            <w:tcW w:w="1701" w:type="dxa"/>
            <w:shd w:val="clear" w:color="auto" w:fill="auto"/>
            <w:vAlign w:val="center"/>
          </w:tcPr>
          <w:p>
            <w:pPr>
              <w:pStyle w:val="13"/>
              <w:jc w:val="center"/>
              <w:rPr>
                <w:rFonts w:hint="eastAsia" w:eastAsia="宋体"/>
                <w:sz w:val="21"/>
                <w:szCs w:val="21"/>
                <w:lang w:val="en-US" w:eastAsia="zh-CN"/>
              </w:rPr>
            </w:pPr>
            <w:r>
              <w:rPr>
                <w:rFonts w:hint="eastAsia"/>
                <w:sz w:val="21"/>
                <w:szCs w:val="21"/>
                <w:lang w:val="en-US" w:eastAsia="zh-CN"/>
              </w:rPr>
              <w:t>O</w:t>
            </w:r>
          </w:p>
        </w:tc>
        <w:tc>
          <w:tcPr>
            <w:tcW w:w="4862" w:type="dxa"/>
            <w:shd w:val="clear" w:color="auto" w:fill="auto"/>
            <w:vAlign w:val="center"/>
          </w:tcPr>
          <w:p>
            <w:pPr>
              <w:keepNext/>
              <w:ind w:firstLine="420"/>
              <w:rPr>
                <w:rFonts w:hint="default" w:eastAsia="宋体"/>
                <w:color w:val="000000"/>
                <w:kern w:val="0"/>
                <w:szCs w:val="21"/>
                <w:lang w:val="en-US" w:eastAsia="zh-CN"/>
              </w:rPr>
            </w:pPr>
            <w:r>
              <w:rPr>
                <w:rFonts w:hint="eastAsia" w:eastAsia="宋体"/>
                <w:color w:val="000000"/>
                <w:kern w:val="0"/>
                <w:szCs w:val="21"/>
                <w:lang w:val="en-US" w:eastAsia="zh-CN"/>
              </w:rPr>
              <w:t xml:space="preserve"> 输出地址</w:t>
            </w:r>
          </w:p>
        </w:tc>
      </w:tr>
    </w:tbl>
    <w:p>
      <w:pPr>
        <w:spacing w:after="0" w:line="292" w:lineRule="exact"/>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表1.3  NPC模块定义</w:t>
      </w:r>
    </w:p>
    <w:p>
      <w:pPr>
        <w:pStyle w:val="11"/>
        <w:numPr>
          <w:ilvl w:val="0"/>
          <w:numId w:val="0"/>
        </w:numPr>
        <w:tabs>
          <w:tab w:val="left" w:pos="2141"/>
        </w:tabs>
        <w:spacing w:before="74" w:after="5" w:line="240" w:lineRule="auto"/>
        <w:ind w:right="0" w:rightChars="0" w:firstLine="1920" w:firstLineChars="800"/>
        <w:jc w:val="left"/>
        <w:rPr>
          <w:rFonts w:hint="eastAsia" w:ascii="宋体" w:eastAsia="宋体"/>
          <w:sz w:val="24"/>
        </w:rPr>
      </w:pPr>
      <w:bookmarkStart w:id="46" w:name="_Toc22754_WPSOffice_Level3"/>
      <w:r>
        <w:rPr>
          <w:rFonts w:hint="eastAsia" w:ascii="宋体" w:eastAsia="宋体"/>
          <w:sz w:val="24"/>
          <w:lang w:eastAsia="zh-CN"/>
        </w:rPr>
        <w:t>（</w:t>
      </w:r>
      <w:r>
        <w:rPr>
          <w:rFonts w:hint="eastAsia" w:ascii="宋体" w:eastAsia="宋体"/>
          <w:sz w:val="24"/>
          <w:lang w:val="en-US" w:eastAsia="zh-CN"/>
        </w:rPr>
        <w:t>3</w:t>
      </w:r>
      <w:r>
        <w:rPr>
          <w:rFonts w:hint="eastAsia" w:ascii="宋体" w:eastAsia="宋体"/>
          <w:sz w:val="24"/>
          <w:lang w:eastAsia="zh-CN"/>
        </w:rPr>
        <w:t>）</w:t>
      </w:r>
      <w:r>
        <w:rPr>
          <w:rFonts w:hint="eastAsia" w:ascii="宋体" w:eastAsia="宋体"/>
          <w:sz w:val="24"/>
        </w:rPr>
        <w:t>功能定义</w:t>
      </w:r>
      <w:bookmarkEnd w:id="46"/>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hint="eastAsia" w:eastAsia="黑体"/>
                <w:lang w:val="en-US" w:eastAsia="zh-CN"/>
              </w:rPr>
            </w:pPr>
            <w:r>
              <w:rPr>
                <w:rFonts w:hint="eastAsia" w:eastAsia="黑体"/>
                <w:lang w:val="en-US" w:eastAsia="zh-CN"/>
              </w:rPr>
              <w:t>序号</w:t>
            </w:r>
          </w:p>
        </w:tc>
        <w:tc>
          <w:tcPr>
            <w:tcW w:w="1701" w:type="dxa"/>
            <w:shd w:val="clear" w:color="auto" w:fill="D5DCE4"/>
          </w:tcPr>
          <w:p>
            <w:pPr>
              <w:ind w:firstLine="420"/>
              <w:jc w:val="both"/>
              <w:rPr>
                <w:rFonts w:hint="default" w:eastAsia="黑体"/>
                <w:lang w:val="en-US" w:eastAsia="zh-CN"/>
              </w:rPr>
            </w:pPr>
            <w:r>
              <w:rPr>
                <w:rFonts w:hint="eastAsia" w:eastAsia="黑体"/>
                <w:lang w:val="en-US" w:eastAsia="zh-CN"/>
              </w:rPr>
              <w:t>功能名称</w:t>
            </w:r>
          </w:p>
        </w:tc>
        <w:tc>
          <w:tcPr>
            <w:tcW w:w="4862" w:type="dxa"/>
            <w:shd w:val="clear" w:color="auto" w:fill="D5DCE4"/>
          </w:tcPr>
          <w:p>
            <w:pPr>
              <w:ind w:firstLine="638" w:firstLineChars="290"/>
              <w:jc w:val="both"/>
              <w:rPr>
                <w:rFonts w:eastAsia="黑体"/>
              </w:rPr>
            </w:pPr>
            <w:r>
              <w:rPr>
                <w:rFonts w:hint="eastAsia" w:eastAsia="黑体"/>
                <w:lang w:val="en-US" w:eastAsia="zh-CN"/>
              </w:rPr>
              <w:t>功能</w:t>
            </w: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center"/>
              <w:rPr>
                <w:rFonts w:hint="default" w:eastAsia="宋体"/>
                <w:sz w:val="21"/>
                <w:szCs w:val="21"/>
                <w:lang w:val="en-US" w:eastAsia="zh-CN"/>
              </w:rPr>
            </w:pPr>
            <w:r>
              <w:rPr>
                <w:rFonts w:hint="eastAsia"/>
                <w:sz w:val="21"/>
                <w:szCs w:val="21"/>
                <w:lang w:val="en-US" w:eastAsia="zh-CN"/>
              </w:rPr>
              <w:t>1</w:t>
            </w:r>
          </w:p>
        </w:tc>
        <w:tc>
          <w:tcPr>
            <w:tcW w:w="1701" w:type="dxa"/>
            <w:shd w:val="clear" w:color="auto" w:fill="auto"/>
            <w:vAlign w:val="center"/>
          </w:tcPr>
          <w:p>
            <w:pPr>
              <w:pStyle w:val="13"/>
              <w:ind w:firstLine="210" w:firstLineChars="100"/>
              <w:jc w:val="both"/>
              <w:rPr>
                <w:rFonts w:hint="default" w:eastAsia="宋体"/>
                <w:sz w:val="21"/>
                <w:szCs w:val="21"/>
                <w:lang w:val="en-US" w:eastAsia="zh-CN"/>
              </w:rPr>
            </w:pPr>
            <w:r>
              <w:rPr>
                <w:rFonts w:hint="eastAsia"/>
                <w:sz w:val="21"/>
                <w:szCs w:val="21"/>
                <w:lang w:val="en-US" w:eastAsia="zh-CN"/>
              </w:rPr>
              <w:t>输出地址</w:t>
            </w:r>
          </w:p>
        </w:tc>
        <w:tc>
          <w:tcPr>
            <w:tcW w:w="4862" w:type="dxa"/>
            <w:shd w:val="clear" w:color="auto" w:fill="auto"/>
            <w:vAlign w:val="center"/>
          </w:tcPr>
          <w:p>
            <w:pPr>
              <w:jc w:val="left"/>
              <w:rPr>
                <w:color w:val="000000"/>
                <w:kern w:val="0"/>
                <w:szCs w:val="21"/>
              </w:rPr>
            </w:pPr>
            <w:r>
              <w:rPr>
                <w:rFonts w:hint="eastAsia" w:ascii="宋体" w:hAnsi="宋体" w:eastAsia="宋体" w:cs="宋体"/>
                <w:spacing w:val="-13"/>
                <w:sz w:val="21"/>
                <w:szCs w:val="21"/>
                <w:vertAlign w:val="baseline"/>
                <w:lang w:val="en-US" w:eastAsia="zh-CN"/>
              </w:rPr>
              <w:t>正常顺序的取指地址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both"/>
              <w:rPr>
                <w:rFonts w:hint="default" w:eastAsia="宋体"/>
                <w:sz w:val="21"/>
                <w:szCs w:val="21"/>
                <w:lang w:val="en-US" w:eastAsia="zh-CN"/>
              </w:rPr>
            </w:pPr>
            <w:r>
              <w:rPr>
                <w:rFonts w:hint="eastAsia"/>
                <w:sz w:val="21"/>
                <w:szCs w:val="21"/>
                <w:lang w:val="en-US" w:eastAsia="zh-CN"/>
              </w:rPr>
              <w:t xml:space="preserve">             2</w:t>
            </w:r>
          </w:p>
        </w:tc>
        <w:tc>
          <w:tcPr>
            <w:tcW w:w="1701" w:type="dxa"/>
            <w:shd w:val="clear" w:color="auto" w:fill="auto"/>
            <w:vAlign w:val="center"/>
          </w:tcPr>
          <w:p>
            <w:pPr>
              <w:pStyle w:val="13"/>
              <w:jc w:val="center"/>
              <w:rPr>
                <w:rFonts w:hint="default" w:eastAsia="宋体"/>
                <w:sz w:val="21"/>
                <w:szCs w:val="21"/>
                <w:lang w:val="en-US" w:eastAsia="zh-CN"/>
              </w:rPr>
            </w:pPr>
            <w:r>
              <w:rPr>
                <w:rFonts w:hint="eastAsia"/>
                <w:sz w:val="21"/>
                <w:szCs w:val="21"/>
                <w:lang w:val="en-US" w:eastAsia="zh-CN"/>
              </w:rPr>
              <w:t>输出地址</w:t>
            </w:r>
          </w:p>
        </w:tc>
        <w:tc>
          <w:tcPr>
            <w:tcW w:w="4862" w:type="dxa"/>
            <w:shd w:val="clear" w:color="auto" w:fill="auto"/>
            <w:vAlign w:val="center"/>
          </w:tcPr>
          <w:p>
            <w:pPr>
              <w:pStyle w:val="12"/>
              <w:spacing w:line="225" w:lineRule="exact"/>
              <w:ind w:left="101" w:right="23"/>
              <w:jc w:val="both"/>
              <w:rPr>
                <w:sz w:val="21"/>
                <w:szCs w:val="21"/>
              </w:rPr>
            </w:pPr>
            <w:r>
              <w:rPr>
                <w:spacing w:val="-17"/>
                <w:sz w:val="21"/>
                <w:szCs w:val="21"/>
              </w:rPr>
              <w:t xml:space="preserve">根据 </w:t>
            </w:r>
            <w:r>
              <w:rPr>
                <w:sz w:val="21"/>
                <w:szCs w:val="21"/>
              </w:rPr>
              <w:t>zero</w:t>
            </w:r>
            <w:r>
              <w:rPr>
                <w:spacing w:val="-35"/>
                <w:sz w:val="21"/>
                <w:szCs w:val="21"/>
              </w:rPr>
              <w:t xml:space="preserve"> 与 </w:t>
            </w:r>
            <w:r>
              <w:rPr>
                <w:rFonts w:hint="eastAsia"/>
                <w:spacing w:val="-35"/>
                <w:sz w:val="21"/>
                <w:szCs w:val="21"/>
                <w:lang w:val="en-US" w:eastAsia="zh-CN"/>
              </w:rPr>
              <w:t>Branch</w:t>
            </w:r>
            <w:r>
              <w:rPr>
                <w:spacing w:val="-10"/>
                <w:sz w:val="21"/>
                <w:szCs w:val="21"/>
              </w:rPr>
              <w:t xml:space="preserve"> 的值输出下一</w:t>
            </w:r>
          </w:p>
          <w:p>
            <w:pPr>
              <w:keepNext/>
              <w:rPr>
                <w:rFonts w:hint="eastAsia" w:eastAsia="宋体"/>
                <w:color w:val="000000"/>
                <w:kern w:val="0"/>
                <w:szCs w:val="21"/>
                <w:lang w:val="en-US" w:eastAsia="zh-CN"/>
              </w:rPr>
            </w:pPr>
            <w:r>
              <w:rPr>
                <w:sz w:val="21"/>
                <w:szCs w:val="21"/>
              </w:rPr>
              <w:t>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13"/>
              <w:jc w:val="both"/>
              <w:rPr>
                <w:rFonts w:hint="default"/>
                <w:sz w:val="21"/>
                <w:szCs w:val="21"/>
                <w:lang w:val="en-US" w:eastAsia="zh-CN"/>
              </w:rPr>
            </w:pPr>
            <w:r>
              <w:rPr>
                <w:rFonts w:hint="eastAsia"/>
                <w:sz w:val="21"/>
                <w:szCs w:val="21"/>
                <w:lang w:val="en-US" w:eastAsia="zh-CN"/>
              </w:rPr>
              <w:t xml:space="preserve">              3</w:t>
            </w:r>
          </w:p>
        </w:tc>
        <w:tc>
          <w:tcPr>
            <w:tcW w:w="1701" w:type="dxa"/>
            <w:shd w:val="clear" w:color="auto" w:fill="auto"/>
            <w:vAlign w:val="center"/>
          </w:tcPr>
          <w:p>
            <w:pPr>
              <w:pStyle w:val="13"/>
              <w:jc w:val="center"/>
              <w:rPr>
                <w:rFonts w:hint="default"/>
                <w:sz w:val="21"/>
                <w:szCs w:val="21"/>
                <w:lang w:val="en-US" w:eastAsia="zh-CN"/>
              </w:rPr>
            </w:pPr>
            <w:r>
              <w:rPr>
                <w:rFonts w:hint="eastAsia"/>
                <w:sz w:val="21"/>
                <w:szCs w:val="21"/>
                <w:lang w:val="en-US" w:eastAsia="zh-CN"/>
              </w:rPr>
              <w:t>输出J跳转地址</w:t>
            </w:r>
          </w:p>
        </w:tc>
        <w:tc>
          <w:tcPr>
            <w:tcW w:w="4862" w:type="dxa"/>
            <w:shd w:val="clear" w:color="auto" w:fill="auto"/>
            <w:vAlign w:val="center"/>
          </w:tcPr>
          <w:p>
            <w:pPr>
              <w:pStyle w:val="12"/>
              <w:spacing w:line="223" w:lineRule="exact"/>
              <w:ind w:left="101" w:right="23"/>
              <w:jc w:val="both"/>
              <w:rPr>
                <w:sz w:val="21"/>
                <w:szCs w:val="21"/>
              </w:rPr>
            </w:pPr>
            <w:r>
              <w:rPr>
                <w:spacing w:val="-17"/>
                <w:sz w:val="21"/>
                <w:szCs w:val="21"/>
              </w:rPr>
              <w:t xml:space="preserve">根据 </w:t>
            </w:r>
            <w:r>
              <w:rPr>
                <w:sz w:val="21"/>
                <w:szCs w:val="21"/>
              </w:rPr>
              <w:t>jump</w:t>
            </w:r>
            <w:r>
              <w:rPr>
                <w:spacing w:val="-35"/>
                <w:sz w:val="21"/>
                <w:szCs w:val="21"/>
              </w:rPr>
              <w:t xml:space="preserve"> 和 </w:t>
            </w:r>
            <w:r>
              <w:rPr>
                <w:sz w:val="21"/>
                <w:szCs w:val="21"/>
              </w:rPr>
              <w:t>target</w:t>
            </w:r>
            <w:r>
              <w:rPr>
                <w:spacing w:val="-10"/>
                <w:sz w:val="21"/>
                <w:szCs w:val="21"/>
              </w:rPr>
              <w:t xml:space="preserve"> 的值输出下一</w:t>
            </w:r>
          </w:p>
          <w:p>
            <w:pPr>
              <w:keepNext/>
              <w:rPr>
                <w:rFonts w:hint="eastAsia" w:ascii="宋体" w:hAnsi="宋体" w:eastAsia="宋体" w:cs="宋体"/>
                <w:sz w:val="21"/>
              </w:rPr>
            </w:pPr>
            <w:r>
              <w:rPr>
                <w:sz w:val="21"/>
                <w:szCs w:val="21"/>
              </w:rPr>
              <w:t>条指令的地址</w:t>
            </w:r>
          </w:p>
        </w:tc>
      </w:tr>
    </w:tbl>
    <w:p>
      <w:pPr>
        <w:spacing w:after="0" w:line="292" w:lineRule="exact"/>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表1.4  NPC功能定义</w:t>
      </w:r>
    </w:p>
    <w:p>
      <w:pPr>
        <w:pStyle w:val="11"/>
        <w:numPr>
          <w:ilvl w:val="0"/>
          <w:numId w:val="0"/>
        </w:numPr>
        <w:tabs>
          <w:tab w:val="left" w:pos="1781"/>
        </w:tabs>
        <w:spacing w:before="0" w:after="0" w:line="306" w:lineRule="exact"/>
        <w:ind w:left="1059" w:leftChars="0" w:right="0" w:rightChars="0"/>
        <w:jc w:val="left"/>
        <w:rPr>
          <w:rFonts w:hint="eastAsia" w:eastAsia="宋体"/>
          <w:sz w:val="24"/>
          <w:lang w:val="en-US" w:eastAsia="zh-CN"/>
        </w:rPr>
      </w:pPr>
      <w:bookmarkStart w:id="47" w:name="_Toc28516_WPSOffice_Level2"/>
      <w:r>
        <w:rPr>
          <w:rFonts w:hint="eastAsia" w:ascii="黑体" w:hAnsi="黑体" w:eastAsia="黑体" w:cs="黑体"/>
          <w:sz w:val="24"/>
          <w:szCs w:val="24"/>
          <w:lang w:val="en-US" w:eastAsia="zh-CN"/>
        </w:rPr>
        <w:t>3.3 im_4k模块</w:t>
      </w:r>
      <w:bookmarkEnd w:id="47"/>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48" w:name="_Toc13149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48"/>
    </w:p>
    <w:p>
      <w:pPr>
        <w:numPr>
          <w:ilvl w:val="0"/>
          <w:numId w:val="0"/>
        </w:numPr>
        <w:spacing w:line="360" w:lineRule="auto"/>
        <w:rPr>
          <w:rFonts w:hint="eastAsia" w:ascii="宋体" w:hAnsi="宋体" w:eastAsia="宋体" w:cs="宋体"/>
          <w:spacing w:val="-13"/>
          <w:sz w:val="24"/>
          <w:szCs w:val="24"/>
          <w:lang w:val="en-US" w:eastAsia="zh-CN"/>
        </w:rPr>
      </w:pPr>
      <w:r>
        <w:rPr>
          <w:rFonts w:hint="eastAsia" w:ascii="宋体" w:eastAsia="宋体"/>
          <w:spacing w:val="-8"/>
          <w:sz w:val="24"/>
          <w:szCs w:val="24"/>
          <w:lang w:val="en-US" w:eastAsia="zh-CN"/>
        </w:rPr>
        <w:t>取指令模块，</w:t>
      </w:r>
      <w:r>
        <w:rPr>
          <w:rFonts w:hint="eastAsia" w:ascii="宋体" w:eastAsia="宋体"/>
          <w:spacing w:val="-8"/>
          <w:sz w:val="24"/>
          <w:szCs w:val="24"/>
        </w:rPr>
        <w:t xml:space="preserve">指令内存大小为 </w:t>
      </w:r>
      <w:r>
        <w:rPr>
          <w:rFonts w:hint="eastAsia" w:ascii="宋体" w:eastAsia="宋体"/>
          <w:sz w:val="24"/>
          <w:szCs w:val="24"/>
        </w:rPr>
        <w:t>4K，</w:t>
      </w:r>
      <w:r>
        <w:rPr>
          <w:rFonts w:hint="eastAsia" w:ascii="宋体" w:eastAsia="宋体"/>
          <w:spacing w:val="-12"/>
          <w:sz w:val="24"/>
          <w:szCs w:val="24"/>
        </w:rPr>
        <w:t xml:space="preserve">初始化从 </w:t>
      </w:r>
      <w:r>
        <w:rPr>
          <w:rFonts w:hint="eastAsia" w:ascii="宋体" w:eastAsia="宋体"/>
          <w:spacing w:val="-12"/>
          <w:sz w:val="24"/>
          <w:szCs w:val="24"/>
          <w:lang w:val="en-US" w:eastAsia="zh-CN"/>
        </w:rPr>
        <w:t>data</w:t>
      </w:r>
      <w:r>
        <w:rPr>
          <w:rFonts w:hint="eastAsia" w:ascii="宋体" w:eastAsia="宋体"/>
          <w:sz w:val="24"/>
          <w:szCs w:val="24"/>
        </w:rPr>
        <w:t>.txt</w:t>
      </w:r>
      <w:r>
        <w:rPr>
          <w:rFonts w:hint="eastAsia" w:ascii="宋体" w:eastAsia="宋体"/>
          <w:spacing w:val="-9"/>
          <w:sz w:val="24"/>
          <w:szCs w:val="24"/>
        </w:rPr>
        <w:t xml:space="preserve"> 载入指令。根据输入的指令地址，输出当前</w:t>
      </w:r>
      <w:r>
        <w:rPr>
          <w:rFonts w:hint="eastAsia" w:ascii="宋体" w:eastAsia="宋体"/>
          <w:sz w:val="24"/>
          <w:szCs w:val="24"/>
        </w:rPr>
        <w:t>位置存储的指令</w:t>
      </w:r>
      <w:r>
        <w:rPr>
          <w:rFonts w:hint="eastAsia" w:ascii="宋体" w:eastAsia="宋体"/>
          <w:sz w:val="24"/>
        </w:rPr>
        <w:t>。</w:t>
      </w:r>
    </w:p>
    <w:p>
      <w:pPr>
        <w:pStyle w:val="11"/>
        <w:numPr>
          <w:ilvl w:val="0"/>
          <w:numId w:val="0"/>
        </w:numPr>
        <w:tabs>
          <w:tab w:val="left" w:pos="2141"/>
        </w:tabs>
        <w:spacing w:before="5" w:after="0" w:line="240" w:lineRule="auto"/>
        <w:ind w:left="1779" w:leftChars="0" w:right="0" w:rightChars="0"/>
        <w:jc w:val="left"/>
        <w:rPr>
          <w:rFonts w:hint="eastAsia" w:ascii="宋体" w:eastAsia="宋体"/>
          <w:sz w:val="24"/>
        </w:rPr>
      </w:pPr>
      <w:bookmarkStart w:id="49" w:name="_Toc28516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49"/>
    </w:p>
    <w:p>
      <w:pPr>
        <w:spacing w:after="0" w:line="240" w:lineRule="auto"/>
        <w:jc w:val="left"/>
        <w:rPr>
          <w:rFonts w:hint="eastAsia" w:ascii="宋体" w:eastAsia="宋体"/>
          <w:sz w:val="24"/>
        </w:rPr>
      </w:pPr>
    </w:p>
    <w:p>
      <w:pPr>
        <w:spacing w:after="0" w:line="292" w:lineRule="exact"/>
        <w:rPr>
          <w:rFonts w:hint="eastAsia" w:ascii="宋体" w:eastAsia="宋体"/>
          <w:sz w:val="24"/>
        </w:rPr>
      </w:pPr>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Addr[31:2]</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Dout[31:0]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指令</w:t>
            </w:r>
          </w:p>
        </w:tc>
      </w:tr>
    </w:tbl>
    <w:p>
      <w:pPr>
        <w:spacing w:after="0" w:line="292" w:lineRule="exact"/>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表1.5  im_4k模块定义</w:t>
      </w:r>
    </w:p>
    <w:p>
      <w:pPr>
        <w:pStyle w:val="11"/>
        <w:numPr>
          <w:ilvl w:val="0"/>
          <w:numId w:val="0"/>
        </w:numPr>
        <w:tabs>
          <w:tab w:val="left" w:pos="2141"/>
        </w:tabs>
        <w:spacing w:before="74" w:after="5" w:line="240" w:lineRule="auto"/>
        <w:ind w:right="0" w:rightChars="0" w:firstLine="1920" w:firstLineChars="800"/>
        <w:jc w:val="left"/>
        <w:rPr>
          <w:rFonts w:hint="eastAsia" w:ascii="宋体" w:eastAsia="宋体"/>
          <w:sz w:val="24"/>
        </w:rPr>
      </w:pPr>
      <w:bookmarkStart w:id="50" w:name="_Toc12566_WPSOffice_Level3"/>
      <w:r>
        <w:rPr>
          <w:rFonts w:hint="eastAsia" w:ascii="宋体" w:eastAsia="宋体"/>
          <w:sz w:val="24"/>
          <w:lang w:eastAsia="zh-CN"/>
        </w:rPr>
        <w:t>（</w:t>
      </w:r>
      <w:r>
        <w:rPr>
          <w:rFonts w:hint="eastAsia" w:ascii="宋体" w:eastAsia="宋体"/>
          <w:sz w:val="24"/>
          <w:lang w:val="en-US" w:eastAsia="zh-CN"/>
        </w:rPr>
        <w:t>3</w:t>
      </w:r>
      <w:r>
        <w:rPr>
          <w:rFonts w:hint="eastAsia" w:ascii="宋体" w:eastAsia="宋体"/>
          <w:sz w:val="24"/>
          <w:lang w:eastAsia="zh-CN"/>
        </w:rPr>
        <w:t>）</w:t>
      </w:r>
      <w:r>
        <w:rPr>
          <w:rFonts w:hint="eastAsia" w:ascii="宋体" w:eastAsia="宋体"/>
          <w:sz w:val="24"/>
        </w:rPr>
        <w:t>功能定义</w:t>
      </w:r>
      <w:bookmarkEnd w:id="50"/>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hint="eastAsia" w:eastAsia="黑体"/>
                <w:lang w:val="en-US" w:eastAsia="zh-CN"/>
              </w:rPr>
            </w:pPr>
            <w:r>
              <w:rPr>
                <w:rFonts w:hint="eastAsia" w:eastAsia="黑体"/>
                <w:lang w:val="en-US" w:eastAsia="zh-CN"/>
              </w:rPr>
              <w:t>序号</w:t>
            </w:r>
          </w:p>
        </w:tc>
        <w:tc>
          <w:tcPr>
            <w:tcW w:w="1701" w:type="dxa"/>
            <w:shd w:val="clear" w:color="auto" w:fill="D5DCE4"/>
          </w:tcPr>
          <w:p>
            <w:pPr>
              <w:ind w:firstLine="420"/>
              <w:jc w:val="both"/>
              <w:rPr>
                <w:rFonts w:hint="default" w:eastAsia="黑体"/>
                <w:lang w:val="en-US" w:eastAsia="zh-CN"/>
              </w:rPr>
            </w:pPr>
            <w:r>
              <w:rPr>
                <w:rFonts w:hint="eastAsia" w:eastAsia="黑体"/>
                <w:lang w:val="en-US" w:eastAsia="zh-CN"/>
              </w:rPr>
              <w:t>功能名称</w:t>
            </w:r>
          </w:p>
        </w:tc>
        <w:tc>
          <w:tcPr>
            <w:tcW w:w="4862" w:type="dxa"/>
            <w:shd w:val="clear" w:color="auto" w:fill="D5DCE4"/>
          </w:tcPr>
          <w:p>
            <w:pPr>
              <w:ind w:firstLine="638" w:firstLineChars="290"/>
              <w:jc w:val="both"/>
              <w:rPr>
                <w:rFonts w:eastAsia="黑体"/>
              </w:rPr>
            </w:pPr>
            <w:r>
              <w:rPr>
                <w:rFonts w:hint="eastAsia" w:eastAsia="黑体"/>
                <w:lang w:val="en-US" w:eastAsia="zh-CN"/>
              </w:rPr>
              <w:t>功能</w:t>
            </w: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jc w:val="center"/>
              <w:rPr>
                <w:rFonts w:hint="default" w:eastAsia="宋体"/>
                <w:sz w:val="21"/>
                <w:szCs w:val="21"/>
                <w:lang w:val="en-US" w:eastAsia="zh-CN"/>
              </w:rPr>
            </w:pPr>
            <w:r>
              <w:rPr>
                <w:rFonts w:hint="eastAsia" w:ascii="宋体" w:hAnsi="宋体" w:eastAsia="宋体" w:cs="宋体"/>
                <w:sz w:val="21"/>
                <w:szCs w:val="21"/>
                <w:vertAlign w:val="baseline"/>
                <w:lang w:val="en-US" w:eastAsia="zh-CN"/>
              </w:rPr>
              <w:t>1</w:t>
            </w:r>
          </w:p>
        </w:tc>
        <w:tc>
          <w:tcPr>
            <w:tcW w:w="1701" w:type="dxa"/>
            <w:shd w:val="clear" w:color="auto" w:fill="auto"/>
            <w:vAlign w:val="top"/>
          </w:tcPr>
          <w:p>
            <w:pPr>
              <w:numPr>
                <w:ilvl w:val="0"/>
                <w:numId w:val="0"/>
              </w:numPr>
              <w:spacing w:line="360" w:lineRule="auto"/>
              <w:ind w:left="0" w:leftChars="0" w:firstLine="0" w:firstLineChars="0"/>
              <w:jc w:val="center"/>
              <w:rPr>
                <w:rFonts w:hint="default" w:eastAsia="宋体"/>
                <w:sz w:val="21"/>
                <w:szCs w:val="21"/>
                <w:lang w:val="en-US" w:eastAsia="zh-CN"/>
              </w:rPr>
            </w:pPr>
            <w:r>
              <w:rPr>
                <w:rFonts w:hint="eastAsia" w:ascii="宋体" w:hAnsi="宋体" w:eastAsia="宋体" w:cs="宋体"/>
                <w:sz w:val="21"/>
                <w:szCs w:val="21"/>
                <w:vertAlign w:val="baseline"/>
                <w:lang w:val="en-US" w:eastAsia="zh-CN"/>
              </w:rPr>
              <w:t>载入指令</w:t>
            </w:r>
          </w:p>
        </w:tc>
        <w:tc>
          <w:tcPr>
            <w:tcW w:w="4862" w:type="dxa"/>
            <w:shd w:val="clear" w:color="auto" w:fill="auto"/>
            <w:vAlign w:val="top"/>
          </w:tcPr>
          <w:p>
            <w:pPr>
              <w:numPr>
                <w:ilvl w:val="0"/>
                <w:numId w:val="0"/>
              </w:numPr>
              <w:spacing w:line="360" w:lineRule="auto"/>
              <w:ind w:left="0" w:leftChars="0" w:firstLine="0" w:firstLineChars="0"/>
              <w:jc w:val="center"/>
              <w:rPr>
                <w:color w:val="000000"/>
                <w:kern w:val="0"/>
                <w:szCs w:val="21"/>
              </w:rPr>
            </w:pPr>
            <w:r>
              <w:rPr>
                <w:rFonts w:hint="eastAsia" w:ascii="宋体" w:hAnsi="宋体" w:eastAsia="宋体" w:cs="宋体"/>
                <w:sz w:val="21"/>
                <w:szCs w:val="21"/>
                <w:vertAlign w:val="baseline"/>
                <w:lang w:val="en-US" w:eastAsia="zh-CN"/>
              </w:rPr>
              <w:t>初始化载入data.txt中的指令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jc w:val="center"/>
              <w:rPr>
                <w:rFonts w:hint="default" w:eastAsia="宋体"/>
                <w:sz w:val="21"/>
                <w:szCs w:val="21"/>
                <w:lang w:val="en-US" w:eastAsia="zh-CN"/>
              </w:rPr>
            </w:pPr>
            <w:r>
              <w:rPr>
                <w:rFonts w:hint="eastAsia" w:ascii="宋体" w:hAnsi="宋体" w:eastAsia="宋体" w:cs="宋体"/>
                <w:sz w:val="21"/>
                <w:szCs w:val="21"/>
                <w:vertAlign w:val="baseline"/>
                <w:lang w:val="en-US" w:eastAsia="zh-CN"/>
              </w:rPr>
              <w:t>2</w:t>
            </w:r>
          </w:p>
        </w:tc>
        <w:tc>
          <w:tcPr>
            <w:tcW w:w="1701" w:type="dxa"/>
            <w:shd w:val="clear" w:color="auto" w:fill="auto"/>
            <w:vAlign w:val="top"/>
          </w:tcPr>
          <w:p>
            <w:pPr>
              <w:numPr>
                <w:ilvl w:val="0"/>
                <w:numId w:val="0"/>
              </w:numPr>
              <w:spacing w:line="360" w:lineRule="auto"/>
              <w:ind w:left="0" w:leftChars="0" w:firstLine="0" w:firstLineChars="0"/>
              <w:jc w:val="center"/>
              <w:rPr>
                <w:rFonts w:hint="default" w:eastAsia="宋体"/>
                <w:sz w:val="21"/>
                <w:szCs w:val="21"/>
                <w:lang w:val="en-US" w:eastAsia="zh-CN"/>
              </w:rPr>
            </w:pPr>
            <w:r>
              <w:rPr>
                <w:rFonts w:hint="eastAsia" w:ascii="宋体" w:hAnsi="宋体" w:eastAsia="宋体" w:cs="宋体"/>
                <w:sz w:val="21"/>
                <w:szCs w:val="21"/>
                <w:vertAlign w:val="baseline"/>
                <w:lang w:val="en-US" w:eastAsia="zh-CN"/>
              </w:rPr>
              <w:t>输出指令</w:t>
            </w:r>
          </w:p>
        </w:tc>
        <w:tc>
          <w:tcPr>
            <w:tcW w:w="4862" w:type="dxa"/>
            <w:shd w:val="clear" w:color="auto" w:fill="auto"/>
            <w:vAlign w:val="top"/>
          </w:tcPr>
          <w:p>
            <w:pPr>
              <w:numPr>
                <w:ilvl w:val="0"/>
                <w:numId w:val="0"/>
              </w:numPr>
              <w:spacing w:line="360" w:lineRule="auto"/>
              <w:ind w:left="0" w:leftChars="0" w:firstLine="0" w:firstLineChars="0"/>
              <w:jc w:val="center"/>
              <w:rPr>
                <w:rFonts w:hint="eastAsia" w:eastAsia="宋体"/>
                <w:color w:val="000000"/>
                <w:kern w:val="0"/>
                <w:szCs w:val="21"/>
                <w:lang w:val="en-US" w:eastAsia="zh-CN"/>
              </w:rPr>
            </w:pPr>
            <w:r>
              <w:rPr>
                <w:rFonts w:hint="eastAsia" w:ascii="宋体" w:hAnsi="宋体" w:eastAsia="宋体" w:cs="宋体"/>
                <w:sz w:val="21"/>
                <w:szCs w:val="21"/>
                <w:vertAlign w:val="baseline"/>
                <w:lang w:val="en-US" w:eastAsia="zh-CN"/>
              </w:rPr>
              <w:t>根据指令地址，输出指令</w:t>
            </w:r>
          </w:p>
        </w:tc>
      </w:tr>
    </w:tbl>
    <w:p>
      <w:pPr>
        <w:spacing w:after="0" w:line="292" w:lineRule="exact"/>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表1.6  im_4k功能定义</w:t>
      </w:r>
    </w:p>
    <w:p>
      <w:pPr>
        <w:spacing w:after="0" w:line="240" w:lineRule="auto"/>
        <w:jc w:val="left"/>
        <w:rPr>
          <w:rFonts w:hint="eastAsia" w:ascii="宋体" w:eastAsia="宋体"/>
          <w:sz w:val="24"/>
        </w:rPr>
      </w:pPr>
    </w:p>
    <w:p>
      <w:pPr>
        <w:pStyle w:val="11"/>
        <w:numPr>
          <w:ilvl w:val="0"/>
          <w:numId w:val="0"/>
        </w:numPr>
        <w:tabs>
          <w:tab w:val="left" w:pos="1781"/>
        </w:tabs>
        <w:spacing w:before="0" w:after="0" w:line="306" w:lineRule="exact"/>
        <w:ind w:left="1059" w:leftChars="0" w:right="0" w:rightChars="0"/>
        <w:jc w:val="left"/>
        <w:rPr>
          <w:rFonts w:hint="eastAsia" w:ascii="黑体" w:hAnsi="黑体" w:eastAsia="黑体" w:cs="黑体"/>
          <w:sz w:val="24"/>
          <w:szCs w:val="24"/>
          <w:lang w:val="en-US" w:eastAsia="zh-CN"/>
        </w:rPr>
      </w:pPr>
      <w:bookmarkStart w:id="51" w:name="_Toc12566_WPSOffice_Level2"/>
      <w:r>
        <w:rPr>
          <w:rFonts w:hint="eastAsia" w:ascii="黑体" w:hAnsi="黑体" w:eastAsia="黑体" w:cs="黑体"/>
          <w:sz w:val="24"/>
          <w:szCs w:val="24"/>
          <w:lang w:val="en-US" w:eastAsia="zh-CN"/>
        </w:rPr>
        <w:t>3.4 ALU模块</w:t>
      </w:r>
      <w:bookmarkEnd w:id="51"/>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52" w:name="_Toc16924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52"/>
    </w:p>
    <w:p>
      <w:pPr>
        <w:numPr>
          <w:ilvl w:val="0"/>
          <w:numId w:val="0"/>
        </w:numPr>
        <w:spacing w:line="360" w:lineRule="auto"/>
        <w:rPr>
          <w:rFonts w:hint="default"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实现基本的R型指令以及其他需要进行ALU运算的指令，如 addu，subu，slt，and，nor， or，xor，sll，srl，sltu ，sllv，sra， srav，srlv，lui，slti，sltiu 等基本操作。</w:t>
      </w:r>
    </w:p>
    <w:p>
      <w:pPr>
        <w:pStyle w:val="11"/>
        <w:numPr>
          <w:ilvl w:val="0"/>
          <w:numId w:val="0"/>
        </w:numPr>
        <w:tabs>
          <w:tab w:val="left" w:pos="2141"/>
        </w:tabs>
        <w:spacing w:before="4" w:after="5" w:line="240" w:lineRule="auto"/>
        <w:ind w:left="1779" w:leftChars="0" w:right="0" w:rightChars="0"/>
        <w:jc w:val="left"/>
        <w:rPr>
          <w:rFonts w:hint="eastAsia" w:ascii="宋体" w:eastAsia="宋体"/>
          <w:sz w:val="24"/>
        </w:rPr>
      </w:pPr>
      <w:bookmarkStart w:id="53" w:name="_Toc9834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53"/>
    </w:p>
    <w:p>
      <w:pPr>
        <w:spacing w:after="0" w:line="292" w:lineRule="exact"/>
        <w:rPr>
          <w:rFonts w:hint="eastAsia" w:ascii="宋体" w:eastAsia="宋体"/>
          <w:sz w:val="24"/>
        </w:rPr>
      </w:pPr>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A[31:0]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z w:val="21"/>
                <w:szCs w:val="21"/>
                <w:vertAlign w:val="baseline"/>
                <w:lang w:val="en-US" w:eastAsia="zh-CN"/>
              </w:rPr>
              <w:t>输入数据端口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B[31:0]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z w:val="21"/>
                <w:szCs w:val="21"/>
                <w:vertAlign w:val="baseline"/>
                <w:lang w:val="en-US" w:eastAsia="zh-CN"/>
              </w:rPr>
              <w:t>输入数据端口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Shf[4:0]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移位操作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ALUOp[4:0]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z w:val="21"/>
                <w:szCs w:val="21"/>
                <w:vertAlign w:val="baseline"/>
                <w:lang w:val="en-US" w:eastAsia="zh-CN"/>
              </w:rPr>
              <w:t>选择ALU操作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eastAsia="宋体" w:cs="Times New Roman"/>
                <w:sz w:val="21"/>
                <w:szCs w:val="21"/>
                <w:vertAlign w:val="baseline"/>
                <w:lang w:val="en-US" w:eastAsia="zh-CN"/>
              </w:rPr>
              <w:t>Result[31:0]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z w:val="21"/>
                <w:szCs w:val="21"/>
                <w:vertAlign w:val="baseline"/>
                <w:lang w:val="en-US" w:eastAsia="zh-CN"/>
              </w:rPr>
              <w:t>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Zero</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z w:val="21"/>
                <w:szCs w:val="21"/>
                <w:vertAlign w:val="baseline"/>
                <w:lang w:val="en-US" w:eastAsia="zh-CN"/>
              </w:rPr>
              <w:t>0标志</w:t>
            </w:r>
          </w:p>
        </w:tc>
      </w:tr>
    </w:tbl>
    <w:p>
      <w:pPr>
        <w:spacing w:after="0" w:line="292" w:lineRule="exact"/>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表1.7  ALU模块定义</w:t>
      </w:r>
    </w:p>
    <w:p>
      <w:pPr>
        <w:pStyle w:val="11"/>
        <w:numPr>
          <w:ilvl w:val="0"/>
          <w:numId w:val="0"/>
        </w:numPr>
        <w:tabs>
          <w:tab w:val="left" w:pos="2141"/>
        </w:tabs>
        <w:spacing w:before="74" w:after="5" w:line="240" w:lineRule="auto"/>
        <w:ind w:right="0" w:rightChars="0" w:firstLine="1920" w:firstLineChars="800"/>
        <w:jc w:val="left"/>
        <w:rPr>
          <w:rFonts w:hint="eastAsia" w:ascii="宋体" w:eastAsia="宋体"/>
          <w:sz w:val="24"/>
        </w:rPr>
      </w:pPr>
      <w:bookmarkStart w:id="54" w:name="_Toc9808_WPSOffice_Level3"/>
      <w:r>
        <w:rPr>
          <w:rFonts w:hint="eastAsia" w:ascii="宋体" w:eastAsia="宋体"/>
          <w:sz w:val="24"/>
          <w:lang w:eastAsia="zh-CN"/>
        </w:rPr>
        <w:t>（</w:t>
      </w:r>
      <w:r>
        <w:rPr>
          <w:rFonts w:hint="eastAsia" w:ascii="宋体" w:eastAsia="宋体"/>
          <w:sz w:val="24"/>
          <w:lang w:val="en-US" w:eastAsia="zh-CN"/>
        </w:rPr>
        <w:t>3</w:t>
      </w:r>
      <w:r>
        <w:rPr>
          <w:rFonts w:hint="eastAsia" w:ascii="宋体" w:eastAsia="宋体"/>
          <w:sz w:val="24"/>
          <w:lang w:eastAsia="zh-CN"/>
        </w:rPr>
        <w:t>）</w:t>
      </w:r>
      <w:r>
        <w:rPr>
          <w:rFonts w:hint="eastAsia" w:ascii="宋体" w:eastAsia="宋体"/>
          <w:sz w:val="24"/>
        </w:rPr>
        <w:t>功能定义</w:t>
      </w:r>
      <w:bookmarkEnd w:id="54"/>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hint="eastAsia" w:eastAsia="黑体"/>
                <w:lang w:val="en-US" w:eastAsia="zh-CN"/>
              </w:rPr>
            </w:pPr>
            <w:r>
              <w:rPr>
                <w:rFonts w:hint="eastAsia" w:eastAsia="黑体"/>
                <w:lang w:val="en-US" w:eastAsia="zh-CN"/>
              </w:rPr>
              <w:t>序号</w:t>
            </w:r>
          </w:p>
        </w:tc>
        <w:tc>
          <w:tcPr>
            <w:tcW w:w="1701" w:type="dxa"/>
            <w:shd w:val="clear" w:color="auto" w:fill="D5DCE4"/>
          </w:tcPr>
          <w:p>
            <w:pPr>
              <w:ind w:firstLine="420"/>
              <w:jc w:val="both"/>
              <w:rPr>
                <w:rFonts w:hint="default" w:eastAsia="黑体"/>
                <w:lang w:val="en-US" w:eastAsia="zh-CN"/>
              </w:rPr>
            </w:pPr>
            <w:r>
              <w:rPr>
                <w:rFonts w:hint="eastAsia" w:eastAsia="黑体"/>
                <w:lang w:val="en-US" w:eastAsia="zh-CN"/>
              </w:rPr>
              <w:t>功能名称</w:t>
            </w:r>
          </w:p>
        </w:tc>
        <w:tc>
          <w:tcPr>
            <w:tcW w:w="4862" w:type="dxa"/>
            <w:shd w:val="clear" w:color="auto" w:fill="D5DCE4"/>
          </w:tcPr>
          <w:p>
            <w:pPr>
              <w:ind w:firstLine="638" w:firstLineChars="290"/>
              <w:jc w:val="both"/>
              <w:rPr>
                <w:rFonts w:eastAsia="黑体"/>
              </w:rPr>
            </w:pPr>
            <w:r>
              <w:rPr>
                <w:rFonts w:hint="eastAsia" w:eastAsia="黑体"/>
                <w:lang w:val="en-US" w:eastAsia="zh-CN"/>
              </w:rPr>
              <w:t>功能</w:t>
            </w: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1</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输出计算结果</w:t>
            </w:r>
          </w:p>
        </w:tc>
        <w:tc>
          <w:tcPr>
            <w:tcW w:w="4862" w:type="dxa"/>
            <w:shd w:val="clear" w:color="auto" w:fill="auto"/>
            <w:vAlign w:val="top"/>
          </w:tcPr>
          <w:p>
            <w:pPr>
              <w:pStyle w:val="12"/>
              <w:spacing w:line="225" w:lineRule="exact"/>
              <w:ind w:left="108" w:leftChars="0" w:right="123" w:rightChars="0"/>
              <w:jc w:val="both"/>
              <w:rPr>
                <w:rFonts w:hint="default" w:ascii="Times New Roman" w:hAnsi="Times New Roman" w:cs="Times New Roman"/>
                <w:color w:val="000000"/>
                <w:kern w:val="0"/>
                <w:sz w:val="21"/>
                <w:szCs w:val="21"/>
              </w:rPr>
            </w:pPr>
            <w:r>
              <w:rPr>
                <w:rFonts w:hint="default" w:ascii="Times New Roman" w:hAnsi="Times New Roman" w:eastAsia="宋体" w:cs="Times New Roman"/>
                <w:sz w:val="21"/>
                <w:szCs w:val="21"/>
              </w:rPr>
              <w:t>根据 alu 控制信号，输出A 与 B的计算结果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2</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输出零标识位</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z w:val="21"/>
                <w:szCs w:val="21"/>
                <w:vertAlign w:val="baseline"/>
                <w:lang w:val="en-US" w:eastAsia="zh-CN"/>
              </w:rPr>
              <w:t>根据计算结果判断是否为0,1表示为0；0表示不为0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eastAsia="宋体" w:cs="Times New Roman"/>
                <w:sz w:val="21"/>
                <w:szCs w:val="21"/>
                <w:vertAlign w:val="baseline"/>
                <w:lang w:val="en-US" w:eastAsia="zh-CN"/>
              </w:rPr>
              <w:t>3</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eastAsia="宋体" w:cs="Times New Roman"/>
                <w:sz w:val="21"/>
                <w:szCs w:val="21"/>
                <w:vertAlign w:val="baseline"/>
                <w:lang w:val="en-US" w:eastAsia="zh-CN"/>
              </w:rPr>
              <w:t>基本运算</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vertAlign w:val="baseline"/>
                <w:lang w:val="en-US" w:eastAsia="zh-CN"/>
              </w:rPr>
              <w:t>进行加法、减法、逻辑左右移、变量移、与或非、异或等操作</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表1.8  ALU功能定义</w:t>
      </w:r>
    </w:p>
    <w:p>
      <w:pPr>
        <w:spacing w:after="0" w:line="240" w:lineRule="auto"/>
        <w:jc w:val="left"/>
        <w:rPr>
          <w:rFonts w:hint="eastAsia" w:ascii="宋体" w:eastAsia="宋体"/>
          <w:sz w:val="24"/>
        </w:rPr>
      </w:pPr>
    </w:p>
    <w:p>
      <w:pPr>
        <w:pStyle w:val="11"/>
        <w:numPr>
          <w:ilvl w:val="0"/>
          <w:numId w:val="0"/>
        </w:numPr>
        <w:tabs>
          <w:tab w:val="left" w:pos="1781"/>
        </w:tabs>
        <w:spacing w:before="0" w:after="0" w:line="306" w:lineRule="exact"/>
        <w:ind w:left="1059" w:leftChars="0" w:right="0" w:rightChars="0"/>
        <w:jc w:val="left"/>
        <w:rPr>
          <w:rFonts w:hint="eastAsia" w:ascii="黑体" w:hAnsi="黑体" w:eastAsia="黑体" w:cs="黑体"/>
          <w:sz w:val="24"/>
          <w:szCs w:val="24"/>
          <w:lang w:val="en-US" w:eastAsia="zh-CN"/>
        </w:rPr>
      </w:pPr>
      <w:bookmarkStart w:id="55" w:name="_Toc16924_WPSOffice_Level2"/>
      <w:r>
        <w:rPr>
          <w:rFonts w:hint="eastAsia" w:ascii="黑体" w:hAnsi="黑体" w:eastAsia="黑体" w:cs="黑体"/>
          <w:sz w:val="24"/>
          <w:szCs w:val="24"/>
          <w:lang w:val="en-US" w:eastAsia="zh-CN"/>
        </w:rPr>
        <w:t>3.5 MUX模块</w:t>
      </w:r>
      <w:bookmarkEnd w:id="55"/>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56" w:name="_Toc1886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56"/>
    </w:p>
    <w:p>
      <w:pPr>
        <w:numPr>
          <w:ilvl w:val="0"/>
          <w:numId w:val="0"/>
        </w:numPr>
        <w:spacing w:line="360" w:lineRule="auto"/>
        <w:rPr>
          <w:rFonts w:hint="eastAsia"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根据输入信号选择不同的输出结果，有不同位宽的选择器；有位宽为5的选择rd和rt，以及32位的选择器。</w:t>
      </w:r>
    </w:p>
    <w:p>
      <w:pPr>
        <w:pStyle w:val="11"/>
        <w:numPr>
          <w:ilvl w:val="0"/>
          <w:numId w:val="0"/>
        </w:numPr>
        <w:tabs>
          <w:tab w:val="left" w:pos="2141"/>
        </w:tabs>
        <w:spacing w:before="4" w:after="5" w:line="240" w:lineRule="auto"/>
        <w:ind w:right="0" w:rightChars="0" w:firstLine="1920" w:firstLineChars="800"/>
        <w:jc w:val="left"/>
        <w:rPr>
          <w:rFonts w:hint="eastAsia" w:ascii="宋体" w:eastAsia="宋体"/>
          <w:sz w:val="24"/>
        </w:rPr>
      </w:pPr>
      <w:bookmarkStart w:id="57" w:name="_Toc19557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57"/>
    </w:p>
    <w:p>
      <w:pPr>
        <w:spacing w:after="0" w:line="292" w:lineRule="exact"/>
        <w:rPr>
          <w:rFonts w:hint="eastAsia" w:ascii="宋体" w:eastAsia="宋体"/>
          <w:sz w:val="24"/>
        </w:rPr>
      </w:pPr>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Muxop</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选择控制信号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Cin_a[4:0]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待选择a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Cin_b[4:0]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待选择b</w:t>
            </w:r>
          </w:p>
        </w:tc>
      </w:tr>
    </w:tbl>
    <w:p>
      <w:pPr>
        <w:spacing w:after="0" w:line="292" w:lineRule="exact"/>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表1.9  MUX模块定义</w:t>
      </w:r>
    </w:p>
    <w:p>
      <w:pPr>
        <w:pStyle w:val="11"/>
        <w:numPr>
          <w:ilvl w:val="0"/>
          <w:numId w:val="0"/>
        </w:numPr>
        <w:tabs>
          <w:tab w:val="left" w:pos="2141"/>
        </w:tabs>
        <w:spacing w:before="74" w:after="5" w:line="240" w:lineRule="auto"/>
        <w:ind w:right="0" w:rightChars="0" w:firstLine="1920" w:firstLineChars="800"/>
        <w:jc w:val="left"/>
        <w:rPr>
          <w:rFonts w:hint="eastAsia" w:ascii="宋体" w:eastAsia="宋体"/>
          <w:sz w:val="24"/>
        </w:rPr>
      </w:pPr>
      <w:bookmarkStart w:id="58" w:name="_Toc25965_WPSOffice_Level3"/>
      <w:r>
        <w:rPr>
          <w:rFonts w:hint="eastAsia" w:ascii="宋体" w:eastAsia="宋体"/>
          <w:sz w:val="24"/>
          <w:lang w:eastAsia="zh-CN"/>
        </w:rPr>
        <w:t>（</w:t>
      </w:r>
      <w:r>
        <w:rPr>
          <w:rFonts w:hint="eastAsia" w:ascii="宋体" w:eastAsia="宋体"/>
          <w:sz w:val="24"/>
          <w:lang w:val="en-US" w:eastAsia="zh-CN"/>
        </w:rPr>
        <w:t>3</w:t>
      </w:r>
      <w:r>
        <w:rPr>
          <w:rFonts w:hint="eastAsia" w:ascii="宋体" w:eastAsia="宋体"/>
          <w:sz w:val="24"/>
          <w:lang w:eastAsia="zh-CN"/>
        </w:rPr>
        <w:t>）</w:t>
      </w:r>
      <w:r>
        <w:rPr>
          <w:rFonts w:hint="eastAsia" w:ascii="宋体" w:eastAsia="宋体"/>
          <w:sz w:val="24"/>
        </w:rPr>
        <w:t>功能定义</w:t>
      </w:r>
      <w:bookmarkEnd w:id="58"/>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98" w:type="dxa"/>
            <w:shd w:val="clear" w:color="auto" w:fill="D5DCE4"/>
          </w:tcPr>
          <w:p>
            <w:pPr>
              <w:ind w:firstLine="420"/>
              <w:jc w:val="center"/>
              <w:rPr>
                <w:rFonts w:hint="eastAsia" w:eastAsia="黑体"/>
                <w:lang w:val="en-US" w:eastAsia="zh-CN"/>
              </w:rPr>
            </w:pPr>
            <w:r>
              <w:rPr>
                <w:rFonts w:hint="eastAsia" w:eastAsia="黑体"/>
                <w:lang w:val="en-US" w:eastAsia="zh-CN"/>
              </w:rPr>
              <w:t>序号</w:t>
            </w:r>
          </w:p>
        </w:tc>
        <w:tc>
          <w:tcPr>
            <w:tcW w:w="1701" w:type="dxa"/>
            <w:shd w:val="clear" w:color="auto" w:fill="D5DCE4"/>
          </w:tcPr>
          <w:p>
            <w:pPr>
              <w:ind w:firstLine="420"/>
              <w:jc w:val="both"/>
              <w:rPr>
                <w:rFonts w:hint="default" w:eastAsia="黑体"/>
                <w:lang w:val="en-US" w:eastAsia="zh-CN"/>
              </w:rPr>
            </w:pPr>
            <w:r>
              <w:rPr>
                <w:rFonts w:hint="eastAsia" w:eastAsia="黑体"/>
                <w:lang w:val="en-US" w:eastAsia="zh-CN"/>
              </w:rPr>
              <w:t>功能名称</w:t>
            </w:r>
          </w:p>
        </w:tc>
        <w:tc>
          <w:tcPr>
            <w:tcW w:w="4862" w:type="dxa"/>
            <w:shd w:val="clear" w:color="auto" w:fill="D5DCE4"/>
          </w:tcPr>
          <w:p>
            <w:pPr>
              <w:ind w:firstLine="638" w:firstLineChars="290"/>
              <w:jc w:val="both"/>
              <w:rPr>
                <w:rFonts w:eastAsia="黑体"/>
              </w:rPr>
            </w:pPr>
            <w:r>
              <w:rPr>
                <w:rFonts w:hint="eastAsia" w:eastAsia="黑体"/>
                <w:lang w:val="en-US" w:eastAsia="zh-CN"/>
              </w:rPr>
              <w:t>功能</w:t>
            </w: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1</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5位的选择器</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eastAsia" w:ascii="宋体" w:hAnsi="宋体" w:eastAsia="宋体" w:cs="宋体"/>
                <w:sz w:val="21"/>
                <w:szCs w:val="21"/>
                <w:vertAlign w:val="baseline"/>
                <w:lang w:val="en-US" w:eastAsia="zh-CN"/>
              </w:rPr>
              <w:t>选择输出对应信号的5位结果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2</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32位的选择器</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eastAsia" w:ascii="宋体" w:hAnsi="宋体" w:eastAsia="宋体" w:cs="宋体"/>
                <w:sz w:val="21"/>
                <w:szCs w:val="21"/>
                <w:vertAlign w:val="baseline"/>
                <w:lang w:val="en-US" w:eastAsia="zh-CN"/>
              </w:rPr>
              <w:t>选择输出对应信号的32位结果</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表1.10  MUX功能定义</w:t>
      </w:r>
    </w:p>
    <w:p>
      <w:pPr>
        <w:spacing w:after="0" w:line="292" w:lineRule="exact"/>
        <w:rPr>
          <w:rFonts w:hint="eastAsia" w:ascii="黑体" w:hAnsi="黑体" w:eastAsia="黑体" w:cs="黑体"/>
          <w:sz w:val="21"/>
          <w:szCs w:val="21"/>
          <w:lang w:val="en-US" w:eastAsia="zh-CN"/>
        </w:rPr>
      </w:pPr>
    </w:p>
    <w:p>
      <w:pPr>
        <w:pStyle w:val="11"/>
        <w:numPr>
          <w:ilvl w:val="0"/>
          <w:numId w:val="0"/>
        </w:numPr>
        <w:tabs>
          <w:tab w:val="left" w:pos="1781"/>
        </w:tabs>
        <w:spacing w:before="0" w:after="0" w:line="306" w:lineRule="exact"/>
        <w:ind w:left="1059" w:leftChars="0" w:right="0" w:rightChars="0"/>
        <w:jc w:val="left"/>
        <w:rPr>
          <w:rFonts w:hint="eastAsia" w:ascii="黑体" w:hAnsi="黑体" w:eastAsia="黑体" w:cs="黑体"/>
          <w:sz w:val="24"/>
          <w:szCs w:val="24"/>
          <w:lang w:val="en-US" w:eastAsia="zh-CN"/>
        </w:rPr>
      </w:pPr>
      <w:bookmarkStart w:id="59" w:name="_Toc9834_WPSOffice_Level2"/>
      <w:r>
        <w:rPr>
          <w:rFonts w:hint="eastAsia" w:ascii="黑体" w:hAnsi="黑体" w:eastAsia="黑体" w:cs="黑体"/>
          <w:sz w:val="24"/>
          <w:szCs w:val="24"/>
          <w:lang w:val="en-US" w:eastAsia="zh-CN"/>
        </w:rPr>
        <w:t>3.6 RegFile模块</w:t>
      </w:r>
      <w:bookmarkEnd w:id="59"/>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60" w:name="_Toc16361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60"/>
    </w:p>
    <w:p>
      <w:pPr>
        <w:numPr>
          <w:ilvl w:val="0"/>
          <w:numId w:val="0"/>
        </w:numPr>
        <w:spacing w:line="360" w:lineRule="auto"/>
        <w:ind w:firstLine="428" w:firstLineChars="200"/>
        <w:rPr>
          <w:rFonts w:hint="eastAsia"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在时钟信号控制下，根据输入的两个寄存器地址，输出相应寄存器的值，根据寄存器写信号和寄存器地址，将输入的数据选择写入寄存器。</w:t>
      </w:r>
    </w:p>
    <w:p>
      <w:pPr>
        <w:numPr>
          <w:ilvl w:val="0"/>
          <w:numId w:val="0"/>
        </w:numPr>
        <w:spacing w:line="360" w:lineRule="auto"/>
        <w:ind w:firstLine="1680" w:firstLineChars="700"/>
        <w:rPr>
          <w:rFonts w:hint="eastAsia" w:ascii="宋体" w:eastAsia="宋体"/>
          <w:sz w:val="24"/>
        </w:rPr>
      </w:pPr>
      <w:bookmarkStart w:id="61" w:name="_Toc26089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61"/>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WEn</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写使能，在时钟上升沿到来时，为1则写数据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RA[4:0]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Rs寄存器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RB[4:0]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pacing w:val="-13"/>
                <w:sz w:val="21"/>
                <w:szCs w:val="21"/>
                <w:vertAlign w:val="baseline"/>
                <w:lang w:val="en-US" w:eastAsia="zh-CN"/>
              </w:rPr>
              <w:t>Rt寄存器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RW[4:0]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被写数据的寄存器Rd或者Rt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busW[31:0]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pacing w:val="-13"/>
                <w:sz w:val="21"/>
                <w:szCs w:val="21"/>
                <w:vertAlign w:val="baseline"/>
                <w:lang w:val="en-US" w:eastAsia="zh-CN"/>
              </w:rPr>
              <w:t>待写的数据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busA[31:0]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Rs寄存器存储的内容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busB[31:0]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Rt寄存器存储的内容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WEn</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写使能，在时钟上升沿到来时，为1则写数据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RA[4:0]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Rs寄存器</w:t>
            </w:r>
          </w:p>
        </w:tc>
      </w:tr>
    </w:tbl>
    <w:p>
      <w:pPr>
        <w:spacing w:after="0" w:line="292" w:lineRule="exact"/>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表1.11  RegFile模块定义</w:t>
      </w:r>
    </w:p>
    <w:p>
      <w:pPr>
        <w:pStyle w:val="11"/>
        <w:numPr>
          <w:ilvl w:val="0"/>
          <w:numId w:val="0"/>
        </w:numPr>
        <w:tabs>
          <w:tab w:val="left" w:pos="2141"/>
        </w:tabs>
        <w:spacing w:before="74" w:after="5" w:line="240" w:lineRule="auto"/>
        <w:ind w:right="0" w:rightChars="0" w:firstLine="1920" w:firstLineChars="800"/>
        <w:jc w:val="left"/>
        <w:rPr>
          <w:rFonts w:hint="eastAsia" w:ascii="宋体" w:eastAsia="宋体"/>
          <w:sz w:val="24"/>
        </w:rPr>
      </w:pPr>
      <w:bookmarkStart w:id="62" w:name="_Toc8444_WPSOffice_Level3"/>
      <w:r>
        <w:rPr>
          <w:rFonts w:hint="eastAsia" w:ascii="宋体" w:eastAsia="宋体"/>
          <w:sz w:val="24"/>
          <w:lang w:eastAsia="zh-CN"/>
        </w:rPr>
        <w:t>（</w:t>
      </w:r>
      <w:r>
        <w:rPr>
          <w:rFonts w:hint="eastAsia" w:ascii="宋体" w:eastAsia="宋体"/>
          <w:sz w:val="24"/>
          <w:lang w:val="en-US" w:eastAsia="zh-CN"/>
        </w:rPr>
        <w:t>3</w:t>
      </w:r>
      <w:r>
        <w:rPr>
          <w:rFonts w:hint="eastAsia" w:ascii="宋体" w:eastAsia="宋体"/>
          <w:sz w:val="24"/>
          <w:lang w:eastAsia="zh-CN"/>
        </w:rPr>
        <w:t>）</w:t>
      </w:r>
      <w:r>
        <w:rPr>
          <w:rFonts w:hint="eastAsia" w:ascii="宋体" w:eastAsia="宋体"/>
          <w:sz w:val="24"/>
        </w:rPr>
        <w:t>功能定义</w:t>
      </w:r>
      <w:bookmarkEnd w:id="62"/>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hint="eastAsia" w:eastAsia="黑体"/>
                <w:lang w:val="en-US" w:eastAsia="zh-CN"/>
              </w:rPr>
            </w:pPr>
            <w:r>
              <w:rPr>
                <w:rFonts w:hint="eastAsia" w:eastAsia="黑体"/>
                <w:lang w:val="en-US" w:eastAsia="zh-CN"/>
              </w:rPr>
              <w:t>序号</w:t>
            </w:r>
          </w:p>
        </w:tc>
        <w:tc>
          <w:tcPr>
            <w:tcW w:w="1701" w:type="dxa"/>
            <w:shd w:val="clear" w:color="auto" w:fill="D5DCE4"/>
          </w:tcPr>
          <w:p>
            <w:pPr>
              <w:ind w:firstLine="420"/>
              <w:jc w:val="both"/>
              <w:rPr>
                <w:rFonts w:hint="default" w:eastAsia="黑体"/>
                <w:lang w:val="en-US" w:eastAsia="zh-CN"/>
              </w:rPr>
            </w:pPr>
            <w:r>
              <w:rPr>
                <w:rFonts w:hint="eastAsia" w:eastAsia="黑体"/>
                <w:lang w:val="en-US" w:eastAsia="zh-CN"/>
              </w:rPr>
              <w:t>功能名称</w:t>
            </w:r>
          </w:p>
        </w:tc>
        <w:tc>
          <w:tcPr>
            <w:tcW w:w="4862" w:type="dxa"/>
            <w:shd w:val="clear" w:color="auto" w:fill="D5DCE4"/>
          </w:tcPr>
          <w:p>
            <w:pPr>
              <w:ind w:firstLine="638" w:firstLineChars="290"/>
              <w:jc w:val="both"/>
              <w:rPr>
                <w:rFonts w:eastAsia="黑体"/>
              </w:rPr>
            </w:pPr>
            <w:r>
              <w:rPr>
                <w:rFonts w:hint="eastAsia" w:eastAsia="黑体"/>
                <w:lang w:val="en-US" w:eastAsia="zh-CN"/>
              </w:rPr>
              <w:t>功能</w:t>
            </w: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1</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写数据到对应寄存器中</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eastAsia" w:ascii="宋体" w:hAnsi="宋体" w:eastAsia="宋体" w:cs="宋体"/>
                <w:sz w:val="21"/>
                <w:szCs w:val="21"/>
                <w:vertAlign w:val="baseline"/>
                <w:lang w:val="en-US" w:eastAsia="zh-CN"/>
              </w:rPr>
              <w:t>根据写使能和时钟，写数据到制定的寄存器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2</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读取对应的寄存器内的数据</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eastAsia" w:ascii="宋体" w:hAnsi="宋体" w:eastAsia="宋体" w:cs="宋体"/>
                <w:sz w:val="21"/>
                <w:szCs w:val="21"/>
                <w:vertAlign w:val="baseline"/>
                <w:lang w:val="en-US" w:eastAsia="zh-CN"/>
              </w:rPr>
              <w:t>在时钟控制下，读取对应寄存器中的内容数据</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表1.12  RegFile功能定义</w:t>
      </w:r>
    </w:p>
    <w:p>
      <w:pPr>
        <w:pStyle w:val="11"/>
        <w:numPr>
          <w:ilvl w:val="0"/>
          <w:numId w:val="0"/>
        </w:numPr>
        <w:tabs>
          <w:tab w:val="left" w:pos="1781"/>
        </w:tabs>
        <w:spacing w:before="0" w:after="0" w:line="306" w:lineRule="exact"/>
        <w:ind w:left="1059" w:leftChars="0" w:right="0" w:rightChars="0"/>
        <w:jc w:val="left"/>
        <w:rPr>
          <w:rFonts w:hint="eastAsia" w:ascii="黑体" w:hAnsi="黑体" w:eastAsia="黑体" w:cs="黑体"/>
          <w:sz w:val="24"/>
          <w:szCs w:val="24"/>
          <w:lang w:val="en-US" w:eastAsia="zh-CN"/>
        </w:rPr>
      </w:pPr>
      <w:bookmarkStart w:id="63" w:name="_Toc9808_WPSOffice_Level2"/>
      <w:r>
        <w:rPr>
          <w:rFonts w:hint="eastAsia" w:ascii="黑体" w:hAnsi="黑体" w:eastAsia="黑体" w:cs="黑体"/>
          <w:sz w:val="24"/>
          <w:szCs w:val="24"/>
          <w:lang w:val="en-US" w:eastAsia="zh-CN"/>
        </w:rPr>
        <w:t>3.7 dm_4k模块</w:t>
      </w:r>
      <w:bookmarkEnd w:id="63"/>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64" w:name="_Toc16446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64"/>
    </w:p>
    <w:p>
      <w:pPr>
        <w:pStyle w:val="11"/>
        <w:numPr>
          <w:ilvl w:val="0"/>
          <w:numId w:val="0"/>
        </w:numPr>
        <w:tabs>
          <w:tab w:val="left" w:pos="2141"/>
        </w:tabs>
        <w:spacing w:before="0" w:after="0" w:line="306" w:lineRule="exact"/>
        <w:ind w:right="0" w:rightChars="0"/>
        <w:jc w:val="left"/>
        <w:rPr>
          <w:rFonts w:hint="default" w:ascii="宋体" w:eastAsia="宋体"/>
          <w:sz w:val="24"/>
          <w:lang w:val="en-US" w:eastAsia="zh-CN"/>
        </w:rPr>
      </w:pPr>
      <w:r>
        <w:rPr>
          <w:rFonts w:hint="eastAsia" w:ascii="宋体" w:eastAsia="宋体"/>
          <w:sz w:val="24"/>
          <w:lang w:val="en-US" w:eastAsia="zh-CN"/>
        </w:rPr>
        <w:t>用于存储数据的的数据存储器，内存。</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65" w:name="_Toc10747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65"/>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Address[11：0]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地址线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Bitop</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bit操作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Extop</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Bit操作时的外扩展信号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pacing w:val="-13"/>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WE</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din[31:0]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pacing w:val="-13"/>
                <w:sz w:val="21"/>
                <w:szCs w:val="21"/>
                <w:vertAlign w:val="baseline"/>
                <w:lang w:val="en-US" w:eastAsia="zh-CN"/>
              </w:rPr>
              <w:t>待写数据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dout[31:0]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输出数据</w:t>
            </w:r>
          </w:p>
        </w:tc>
      </w:tr>
    </w:tbl>
    <w:p>
      <w:pPr>
        <w:spacing w:after="0" w:line="292" w:lineRule="exact"/>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表1.13  dm_4k模块定义</w:t>
      </w:r>
    </w:p>
    <w:p>
      <w:pPr>
        <w:pStyle w:val="11"/>
        <w:numPr>
          <w:ilvl w:val="0"/>
          <w:numId w:val="0"/>
        </w:numPr>
        <w:tabs>
          <w:tab w:val="left" w:pos="2141"/>
        </w:tabs>
        <w:spacing w:before="74" w:after="5" w:line="240" w:lineRule="auto"/>
        <w:ind w:right="0" w:rightChars="0" w:firstLine="1920" w:firstLineChars="800"/>
        <w:jc w:val="left"/>
        <w:rPr>
          <w:rFonts w:hint="eastAsia" w:ascii="宋体" w:eastAsia="宋体"/>
          <w:sz w:val="24"/>
        </w:rPr>
      </w:pPr>
      <w:bookmarkStart w:id="66" w:name="_Toc11113_WPSOffice_Level3"/>
      <w:r>
        <w:rPr>
          <w:rFonts w:hint="eastAsia" w:ascii="宋体" w:eastAsia="宋体"/>
          <w:sz w:val="24"/>
          <w:lang w:eastAsia="zh-CN"/>
        </w:rPr>
        <w:t>（</w:t>
      </w:r>
      <w:r>
        <w:rPr>
          <w:rFonts w:hint="eastAsia" w:ascii="宋体" w:eastAsia="宋体"/>
          <w:sz w:val="24"/>
          <w:lang w:val="en-US" w:eastAsia="zh-CN"/>
        </w:rPr>
        <w:t>3</w:t>
      </w:r>
      <w:r>
        <w:rPr>
          <w:rFonts w:hint="eastAsia" w:ascii="宋体" w:eastAsia="宋体"/>
          <w:sz w:val="24"/>
          <w:lang w:eastAsia="zh-CN"/>
        </w:rPr>
        <w:t>）</w:t>
      </w:r>
      <w:r>
        <w:rPr>
          <w:rFonts w:hint="eastAsia" w:ascii="宋体" w:eastAsia="宋体"/>
          <w:sz w:val="24"/>
        </w:rPr>
        <w:t>功能定义</w:t>
      </w:r>
      <w:bookmarkEnd w:id="66"/>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hint="eastAsia" w:eastAsia="黑体"/>
                <w:lang w:val="en-US" w:eastAsia="zh-CN"/>
              </w:rPr>
            </w:pPr>
            <w:r>
              <w:rPr>
                <w:rFonts w:hint="eastAsia" w:eastAsia="黑体"/>
                <w:lang w:val="en-US" w:eastAsia="zh-CN"/>
              </w:rPr>
              <w:t>序号</w:t>
            </w:r>
          </w:p>
        </w:tc>
        <w:tc>
          <w:tcPr>
            <w:tcW w:w="1701" w:type="dxa"/>
            <w:shd w:val="clear" w:color="auto" w:fill="D5DCE4"/>
          </w:tcPr>
          <w:p>
            <w:pPr>
              <w:ind w:firstLine="420"/>
              <w:jc w:val="both"/>
              <w:rPr>
                <w:rFonts w:hint="default" w:eastAsia="黑体"/>
                <w:lang w:val="en-US" w:eastAsia="zh-CN"/>
              </w:rPr>
            </w:pPr>
            <w:r>
              <w:rPr>
                <w:rFonts w:hint="eastAsia" w:eastAsia="黑体"/>
                <w:lang w:val="en-US" w:eastAsia="zh-CN"/>
              </w:rPr>
              <w:t>功能名称</w:t>
            </w:r>
          </w:p>
        </w:tc>
        <w:tc>
          <w:tcPr>
            <w:tcW w:w="4862" w:type="dxa"/>
            <w:shd w:val="clear" w:color="auto" w:fill="D5DCE4"/>
          </w:tcPr>
          <w:p>
            <w:pPr>
              <w:ind w:firstLine="638" w:firstLineChars="290"/>
              <w:jc w:val="both"/>
              <w:rPr>
                <w:rFonts w:eastAsia="黑体"/>
              </w:rPr>
            </w:pPr>
            <w:r>
              <w:rPr>
                <w:rFonts w:hint="eastAsia" w:eastAsia="黑体"/>
                <w:lang w:val="en-US" w:eastAsia="zh-CN"/>
              </w:rPr>
              <w:t>功能</w:t>
            </w: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1</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读数据内存</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z w:val="21"/>
                <w:szCs w:val="21"/>
                <w:vertAlign w:val="baseline"/>
                <w:lang w:val="en-US" w:eastAsia="zh-CN"/>
              </w:rPr>
              <w:t>根据地址读出内存中的数据，word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2</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读数据内存</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z w:val="21"/>
                <w:szCs w:val="21"/>
                <w:vertAlign w:val="baseline"/>
                <w:lang w:val="en-US" w:eastAsia="zh-CN"/>
              </w:rPr>
              <w:t>根据地址读出内存中的数据，bit字节</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表1.14  dm_4k功能定义</w:t>
      </w:r>
    </w:p>
    <w:p>
      <w:pPr>
        <w:spacing w:after="0" w:line="292" w:lineRule="exact"/>
        <w:rPr>
          <w:rFonts w:hint="eastAsia" w:ascii="黑体" w:hAnsi="黑体" w:eastAsia="黑体" w:cs="黑体"/>
          <w:sz w:val="21"/>
          <w:szCs w:val="21"/>
          <w:lang w:val="en-US" w:eastAsia="zh-CN"/>
        </w:rPr>
      </w:pPr>
    </w:p>
    <w:p>
      <w:pPr>
        <w:pStyle w:val="11"/>
        <w:numPr>
          <w:ilvl w:val="0"/>
          <w:numId w:val="0"/>
        </w:numPr>
        <w:tabs>
          <w:tab w:val="left" w:pos="1781"/>
        </w:tabs>
        <w:spacing w:before="0" w:after="0" w:line="306" w:lineRule="exact"/>
        <w:ind w:left="1059" w:leftChars="0" w:right="0" w:rightChars="0"/>
        <w:jc w:val="left"/>
        <w:rPr>
          <w:rFonts w:hint="eastAsia" w:ascii="黑体" w:hAnsi="黑体" w:eastAsia="黑体" w:cs="黑体"/>
          <w:sz w:val="24"/>
          <w:szCs w:val="24"/>
          <w:lang w:val="en-US" w:eastAsia="zh-CN"/>
        </w:rPr>
      </w:pPr>
      <w:bookmarkStart w:id="67" w:name="_Toc1886_WPSOffice_Level2"/>
      <w:r>
        <w:rPr>
          <w:rFonts w:hint="eastAsia" w:ascii="黑体" w:hAnsi="黑体" w:eastAsia="黑体" w:cs="黑体"/>
          <w:sz w:val="24"/>
          <w:szCs w:val="24"/>
          <w:lang w:val="en-US" w:eastAsia="zh-CN"/>
        </w:rPr>
        <w:t>3.8 Ctrl模块</w:t>
      </w:r>
      <w:bookmarkEnd w:id="67"/>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68" w:name="_Toc25063_WPSOffice_Level3"/>
      <w:bookmarkStart w:id="69" w:name="_Toc27552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68"/>
      <w:bookmarkEnd w:id="69"/>
    </w:p>
    <w:p>
      <w:pPr>
        <w:numPr>
          <w:ilvl w:val="0"/>
          <w:numId w:val="0"/>
        </w:numPr>
        <w:spacing w:line="360" w:lineRule="auto"/>
        <w:ind w:firstLine="1200" w:firstLineChars="500"/>
        <w:rPr>
          <w:rFonts w:hint="default" w:ascii="宋体" w:hAnsi="宋体" w:eastAsia="宋体" w:cs="宋体"/>
          <w:spacing w:val="-13"/>
          <w:sz w:val="24"/>
          <w:szCs w:val="24"/>
          <w:lang w:val="en-US" w:eastAsia="zh-CN"/>
        </w:rPr>
      </w:pPr>
      <w:r>
        <w:rPr>
          <w:rFonts w:hint="eastAsia" w:ascii="宋体" w:eastAsia="宋体"/>
          <w:sz w:val="24"/>
          <w:lang w:val="en-US" w:eastAsia="zh-CN"/>
        </w:rPr>
        <w:t>根据指令中的op和func得到，R型指令的基本是一致的，特别地处理逻辑右移和逻辑左移以及算术右移时需要产生shfop标志；因为bgez和bltz的op域相同，无法产生可以区分的控制信号，所以需要再根据rt产生ALUop。</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70" w:name="_Toc9940_WPSOffice_Level3"/>
      <w:bookmarkStart w:id="71" w:name="_Toc7209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70"/>
      <w:bookmarkEnd w:id="71"/>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op[5:0]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指令高6位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func[5:0]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指令的func段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rt[4:0]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rt寄存器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zero</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pacing w:val="-13"/>
                <w:sz w:val="21"/>
                <w:szCs w:val="21"/>
                <w:vertAlign w:val="baseline"/>
                <w:lang w:val="en-US" w:eastAsia="zh-CN"/>
              </w:rPr>
              <w:t>ALU中得到的0标志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PCWre</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PC修改标志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ALUSrc</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pacing w:val="-13"/>
                <w:sz w:val="21"/>
                <w:szCs w:val="21"/>
                <w:vertAlign w:val="baseline"/>
                <w:lang w:val="en-US" w:eastAsia="zh-CN"/>
              </w:rPr>
              <w:t>ALU端选择立即数或者busB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RegWr</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寄存器写使能信号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RegDst</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选择rd或rt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MentoReg</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选择ALU输出端或者内存数据信号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MenWr</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DM写使能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ExtOp</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符号扩展信号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cin</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进位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Branch</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分支指令信号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Jump</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j跳转指令信号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Shfop</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逻辑左右移和算术右移信号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Bitop</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dm的bit操作信号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ALUOp[4:0]</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ALUop控制信号</w:t>
            </w:r>
          </w:p>
        </w:tc>
      </w:tr>
    </w:tbl>
    <w:p>
      <w:pPr>
        <w:spacing w:after="0" w:line="292" w:lineRule="exact"/>
        <w:ind w:firstLine="3360" w:firstLineChars="1600"/>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表1.15  RegFile模块定义</w:t>
      </w:r>
    </w:p>
    <w:p>
      <w:pPr>
        <w:pStyle w:val="11"/>
        <w:numPr>
          <w:ilvl w:val="0"/>
          <w:numId w:val="0"/>
        </w:numPr>
        <w:tabs>
          <w:tab w:val="left" w:pos="2141"/>
        </w:tabs>
        <w:spacing w:before="74" w:after="5" w:line="240" w:lineRule="auto"/>
        <w:ind w:right="0" w:rightChars="0" w:firstLine="1920" w:firstLineChars="800"/>
        <w:jc w:val="left"/>
        <w:rPr>
          <w:rFonts w:hint="eastAsia" w:ascii="宋体" w:eastAsia="宋体"/>
          <w:sz w:val="24"/>
        </w:rPr>
      </w:pPr>
      <w:bookmarkStart w:id="72" w:name="_Toc26448_WPSOffice_Level3"/>
      <w:bookmarkStart w:id="73" w:name="_Toc15085_WPSOffice_Level3"/>
      <w:r>
        <w:rPr>
          <w:rFonts w:hint="eastAsia" w:ascii="宋体" w:eastAsia="宋体"/>
          <w:sz w:val="24"/>
          <w:lang w:eastAsia="zh-CN"/>
        </w:rPr>
        <w:t>（</w:t>
      </w:r>
      <w:r>
        <w:rPr>
          <w:rFonts w:hint="eastAsia" w:ascii="宋体" w:eastAsia="宋体"/>
          <w:sz w:val="24"/>
          <w:lang w:val="en-US" w:eastAsia="zh-CN"/>
        </w:rPr>
        <w:t>3</w:t>
      </w:r>
      <w:r>
        <w:rPr>
          <w:rFonts w:hint="eastAsia" w:ascii="宋体" w:eastAsia="宋体"/>
          <w:sz w:val="24"/>
          <w:lang w:eastAsia="zh-CN"/>
        </w:rPr>
        <w:t>）</w:t>
      </w:r>
      <w:r>
        <w:rPr>
          <w:rFonts w:hint="eastAsia" w:ascii="宋体" w:eastAsia="宋体"/>
          <w:sz w:val="24"/>
        </w:rPr>
        <w:t>功能定义</w:t>
      </w:r>
      <w:bookmarkEnd w:id="72"/>
      <w:bookmarkEnd w:id="73"/>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hint="eastAsia" w:eastAsia="黑体"/>
                <w:lang w:val="en-US" w:eastAsia="zh-CN"/>
              </w:rPr>
            </w:pPr>
            <w:r>
              <w:rPr>
                <w:rFonts w:hint="eastAsia" w:eastAsia="黑体"/>
                <w:lang w:val="en-US" w:eastAsia="zh-CN"/>
              </w:rPr>
              <w:t>序号</w:t>
            </w:r>
          </w:p>
        </w:tc>
        <w:tc>
          <w:tcPr>
            <w:tcW w:w="1701" w:type="dxa"/>
            <w:shd w:val="clear" w:color="auto" w:fill="D5DCE4"/>
          </w:tcPr>
          <w:p>
            <w:pPr>
              <w:ind w:firstLine="420"/>
              <w:jc w:val="both"/>
              <w:rPr>
                <w:rFonts w:hint="default" w:eastAsia="黑体"/>
                <w:lang w:val="en-US" w:eastAsia="zh-CN"/>
              </w:rPr>
            </w:pPr>
            <w:r>
              <w:rPr>
                <w:rFonts w:hint="eastAsia" w:eastAsia="黑体"/>
                <w:lang w:val="en-US" w:eastAsia="zh-CN"/>
              </w:rPr>
              <w:t>功能名称</w:t>
            </w:r>
          </w:p>
        </w:tc>
        <w:tc>
          <w:tcPr>
            <w:tcW w:w="4862" w:type="dxa"/>
            <w:shd w:val="clear" w:color="auto" w:fill="D5DCE4"/>
          </w:tcPr>
          <w:p>
            <w:pPr>
              <w:ind w:firstLine="638" w:firstLineChars="290"/>
              <w:jc w:val="both"/>
              <w:rPr>
                <w:rFonts w:eastAsia="黑体"/>
              </w:rPr>
            </w:pPr>
            <w:r>
              <w:rPr>
                <w:rFonts w:hint="eastAsia" w:eastAsia="黑体"/>
                <w:lang w:val="en-US" w:eastAsia="zh-CN"/>
              </w:rPr>
              <w:t>功能</w:t>
            </w: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1</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输出控制信号</w:t>
            </w:r>
          </w:p>
        </w:tc>
        <w:tc>
          <w:tcPr>
            <w:tcW w:w="4862" w:type="dxa"/>
            <w:shd w:val="clear" w:color="auto" w:fill="auto"/>
            <w:vAlign w:val="top"/>
          </w:tcPr>
          <w:p>
            <w:pPr>
              <w:numPr>
                <w:ilvl w:val="0"/>
                <w:numId w:val="0"/>
              </w:numPr>
              <w:spacing w:line="360" w:lineRule="auto"/>
              <w:rPr>
                <w:rFonts w:hint="default" w:ascii="Times New Roman" w:hAnsi="Times New Roman" w:cs="Times New Roman"/>
                <w:color w:val="000000"/>
                <w:kern w:val="0"/>
                <w:sz w:val="21"/>
                <w:szCs w:val="21"/>
              </w:rPr>
            </w:pPr>
            <w:r>
              <w:rPr>
                <w:rFonts w:hint="default" w:ascii="Times New Roman" w:hAnsi="Times New Roman" w:eastAsia="宋体" w:cs="Times New Roman"/>
                <w:sz w:val="21"/>
                <w:szCs w:val="21"/>
                <w:vertAlign w:val="baseline"/>
                <w:lang w:val="en-US" w:eastAsia="zh-CN"/>
              </w:rPr>
              <w:t>根据指令的op域和func段等，输出所有的控制信号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2</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vertAlign w:val="baseline"/>
                <w:lang w:val="en-US" w:eastAsia="zh-CN"/>
              </w:rPr>
              <w:t>输出几个逻辑和算术位移信号</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sz w:val="21"/>
                <w:szCs w:val="21"/>
                <w:vertAlign w:val="baseline"/>
                <w:lang w:val="en-US" w:eastAsia="zh-CN"/>
              </w:rPr>
              <w:t>Shfop用于几个逻辑位移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生成bgez和bltz的ALUop</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根据rt生成bgez和bltz</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表1.16  Ctrl功能定义</w:t>
      </w:r>
    </w:p>
    <w:p>
      <w:pPr>
        <w:pStyle w:val="11"/>
        <w:numPr>
          <w:ilvl w:val="0"/>
          <w:numId w:val="0"/>
        </w:numPr>
        <w:tabs>
          <w:tab w:val="left" w:pos="1781"/>
        </w:tabs>
        <w:spacing w:before="0" w:after="0" w:line="306" w:lineRule="exact"/>
        <w:ind w:left="1059" w:leftChars="0" w:right="0" w:rightChars="0"/>
        <w:jc w:val="left"/>
        <w:rPr>
          <w:rFonts w:hint="eastAsia" w:ascii="黑体" w:hAnsi="黑体" w:eastAsia="黑体" w:cs="黑体"/>
          <w:sz w:val="24"/>
          <w:szCs w:val="24"/>
          <w:lang w:val="en-US" w:eastAsia="zh-CN"/>
        </w:rPr>
      </w:pPr>
      <w:bookmarkStart w:id="74" w:name="_Toc19557_WPSOffice_Level2"/>
      <w:r>
        <w:rPr>
          <w:rFonts w:hint="eastAsia" w:ascii="黑体" w:hAnsi="黑体" w:eastAsia="黑体" w:cs="黑体"/>
          <w:sz w:val="24"/>
          <w:szCs w:val="24"/>
          <w:lang w:val="en-US" w:eastAsia="zh-CN"/>
        </w:rPr>
        <w:t>3.9 Extend模块</w:t>
      </w:r>
      <w:bookmarkEnd w:id="74"/>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75" w:name="_Toc22730_WPSOffice_Level3"/>
      <w:bookmarkStart w:id="76" w:name="_Toc435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75"/>
      <w:bookmarkEnd w:id="76"/>
    </w:p>
    <w:p>
      <w:pPr>
        <w:numPr>
          <w:ilvl w:val="0"/>
          <w:numId w:val="0"/>
        </w:numPr>
        <w:spacing w:line="360" w:lineRule="auto"/>
        <w:rPr>
          <w:rFonts w:hint="default"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将16位的立即数进行符号或者0扩展为32位，将8位的立即数符号或者0扩展为32位.</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77" w:name="_Toc2430_WPSOffice_Level3"/>
      <w:bookmarkStart w:id="78" w:name="_Toc26523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77"/>
      <w:bookmarkEnd w:id="78"/>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pacing w:val="-13"/>
                <w:sz w:val="21"/>
                <w:szCs w:val="21"/>
                <w:vertAlign w:val="baseline"/>
                <w:lang w:val="en-US" w:eastAsia="zh-CN"/>
              </w:rPr>
              <w:t>Extop</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rPr>
            </w:pPr>
            <w:r>
              <w:rPr>
                <w:rFonts w:hint="default" w:ascii="Times New Roman" w:hAnsi="Times New Roman" w:eastAsia="宋体" w:cs="Times New Roman"/>
                <w:spacing w:val="-13"/>
                <w:sz w:val="21"/>
                <w:szCs w:val="21"/>
                <w:vertAlign w:val="baseline"/>
                <w:lang w:val="en-US" w:eastAsia="zh-CN"/>
              </w:rPr>
              <w:t>符号或0扩展控制信号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Immediate</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立即数输入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Extendimmdiate</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扩展输出</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表1.17  Extend模块定义</w:t>
      </w:r>
    </w:p>
    <w:p>
      <w:pPr>
        <w:pStyle w:val="11"/>
        <w:numPr>
          <w:ilvl w:val="0"/>
          <w:numId w:val="0"/>
        </w:numPr>
        <w:tabs>
          <w:tab w:val="left" w:pos="2141"/>
        </w:tabs>
        <w:spacing w:before="0" w:after="0" w:line="306" w:lineRule="exact"/>
        <w:ind w:left="1779" w:leftChars="0" w:right="0" w:rightChars="0"/>
        <w:jc w:val="left"/>
        <w:rPr>
          <w:rFonts w:hint="eastAsia" w:ascii="黑体" w:hAnsi="黑体" w:eastAsia="黑体" w:cs="黑体"/>
          <w:sz w:val="21"/>
          <w:szCs w:val="21"/>
          <w:lang w:val="en-US" w:eastAsia="zh-CN"/>
        </w:rPr>
      </w:pPr>
      <w:bookmarkStart w:id="79" w:name="_Toc20006_WPSOffice_Level3"/>
      <w:bookmarkStart w:id="80" w:name="_Toc23783_WPSOffice_Level3"/>
      <w:r>
        <w:rPr>
          <w:rFonts w:hint="eastAsia" w:ascii="宋体" w:eastAsia="宋体"/>
          <w:sz w:val="24"/>
          <w:lang w:eastAsia="zh-CN"/>
        </w:rPr>
        <w:t>（</w:t>
      </w:r>
      <w:r>
        <w:rPr>
          <w:rFonts w:hint="eastAsia" w:ascii="宋体" w:eastAsia="宋体"/>
          <w:sz w:val="24"/>
          <w:lang w:val="en-US" w:eastAsia="zh-CN"/>
        </w:rPr>
        <w:t>3</w:t>
      </w:r>
      <w:r>
        <w:rPr>
          <w:rFonts w:hint="eastAsia" w:ascii="宋体" w:eastAsia="宋体"/>
          <w:sz w:val="24"/>
          <w:lang w:eastAsia="zh-CN"/>
        </w:rPr>
        <w:t>）</w:t>
      </w:r>
      <w:r>
        <w:rPr>
          <w:rFonts w:hint="eastAsia" w:ascii="宋体" w:eastAsia="宋体"/>
          <w:sz w:val="24"/>
          <w:lang w:val="en-US" w:eastAsia="zh-CN"/>
        </w:rPr>
        <w:t>功能定</w:t>
      </w:r>
      <w:r>
        <w:rPr>
          <w:rFonts w:hint="eastAsia" w:ascii="宋体" w:eastAsia="宋体"/>
          <w:sz w:val="24"/>
        </w:rPr>
        <w:t>义：</w:t>
      </w:r>
      <w:bookmarkEnd w:id="79"/>
      <w:bookmarkEnd w:id="80"/>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hint="eastAsia" w:eastAsia="黑体"/>
                <w:lang w:val="en-US" w:eastAsia="zh-CN"/>
              </w:rPr>
            </w:pPr>
            <w:r>
              <w:rPr>
                <w:rFonts w:hint="eastAsia" w:eastAsia="黑体"/>
                <w:lang w:val="en-US" w:eastAsia="zh-CN"/>
              </w:rPr>
              <w:t>序号</w:t>
            </w:r>
          </w:p>
        </w:tc>
        <w:tc>
          <w:tcPr>
            <w:tcW w:w="1701" w:type="dxa"/>
            <w:shd w:val="clear" w:color="auto" w:fill="D5DCE4"/>
          </w:tcPr>
          <w:p>
            <w:pPr>
              <w:ind w:firstLine="420"/>
              <w:jc w:val="both"/>
              <w:rPr>
                <w:rFonts w:hint="default" w:eastAsia="黑体"/>
                <w:lang w:val="en-US" w:eastAsia="zh-CN"/>
              </w:rPr>
            </w:pPr>
            <w:r>
              <w:rPr>
                <w:rFonts w:hint="eastAsia" w:eastAsia="黑体"/>
                <w:lang w:val="en-US" w:eastAsia="zh-CN"/>
              </w:rPr>
              <w:t>功能名称</w:t>
            </w:r>
          </w:p>
        </w:tc>
        <w:tc>
          <w:tcPr>
            <w:tcW w:w="4862" w:type="dxa"/>
            <w:shd w:val="clear" w:color="auto" w:fill="D5DCE4"/>
          </w:tcPr>
          <w:p>
            <w:pPr>
              <w:ind w:firstLine="638" w:firstLineChars="290"/>
              <w:jc w:val="both"/>
              <w:rPr>
                <w:rFonts w:eastAsia="黑体"/>
              </w:rPr>
            </w:pPr>
            <w:r>
              <w:rPr>
                <w:rFonts w:hint="eastAsia" w:eastAsia="黑体"/>
                <w:lang w:val="en-US" w:eastAsia="zh-CN"/>
              </w:rPr>
              <w:t>功能</w:t>
            </w: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1</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符号扩展为32位</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cs="Times New Roman"/>
                <w:color w:val="000000"/>
                <w:kern w:val="0"/>
                <w:sz w:val="21"/>
                <w:szCs w:val="21"/>
              </w:rPr>
            </w:pPr>
            <w:r>
              <w:rPr>
                <w:rFonts w:hint="eastAsia" w:ascii="宋体" w:hAnsi="宋体" w:eastAsia="宋体" w:cs="宋体"/>
                <w:sz w:val="21"/>
                <w:szCs w:val="21"/>
                <w:vertAlign w:val="baseline"/>
                <w:lang w:val="en-US" w:eastAsia="zh-CN"/>
              </w:rPr>
              <w:t>根据控制信号进行扩展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2</w:t>
            </w:r>
          </w:p>
        </w:tc>
        <w:tc>
          <w:tcPr>
            <w:tcW w:w="1701"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vertAlign w:val="baseline"/>
                <w:lang w:val="en-US" w:eastAsia="zh-CN"/>
              </w:rPr>
              <w:t>0扩展为32位</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eastAsia" w:ascii="宋体" w:hAnsi="宋体" w:eastAsia="宋体" w:cs="宋体"/>
                <w:sz w:val="21"/>
                <w:szCs w:val="21"/>
                <w:vertAlign w:val="baseline"/>
                <w:lang w:val="en-US" w:eastAsia="zh-CN"/>
              </w:rPr>
              <w:t>根据控制信号进行扩展</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表1.18  Extend功能定义</w:t>
      </w:r>
    </w:p>
    <w:p>
      <w:pPr>
        <w:pStyle w:val="11"/>
        <w:numPr>
          <w:ilvl w:val="0"/>
          <w:numId w:val="0"/>
        </w:numPr>
        <w:tabs>
          <w:tab w:val="left" w:pos="1781"/>
        </w:tabs>
        <w:spacing w:before="0" w:after="0" w:line="306" w:lineRule="exact"/>
        <w:ind w:left="1059" w:leftChars="0" w:right="0" w:rightChars="0"/>
        <w:jc w:val="left"/>
        <w:rPr>
          <w:rFonts w:hint="default" w:ascii="黑体" w:hAnsi="黑体" w:eastAsia="黑体" w:cs="黑体"/>
          <w:sz w:val="24"/>
          <w:szCs w:val="24"/>
          <w:lang w:val="en-US" w:eastAsia="zh-CN"/>
        </w:rPr>
      </w:pPr>
      <w:bookmarkStart w:id="81" w:name="_Toc25965_WPSOffice_Level2"/>
      <w:r>
        <w:rPr>
          <w:rFonts w:hint="eastAsia" w:ascii="黑体" w:hAnsi="黑体" w:eastAsia="黑体" w:cs="黑体"/>
          <w:sz w:val="24"/>
          <w:szCs w:val="24"/>
          <w:lang w:val="en-US" w:eastAsia="zh-CN"/>
        </w:rPr>
        <w:t>3.10 IFID寄存器</w:t>
      </w:r>
      <w:bookmarkEnd w:id="81"/>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82" w:name="_Toc2385_WPSOffice_Level3"/>
      <w:bookmarkStart w:id="83" w:name="_Toc18153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82"/>
      <w:bookmarkEnd w:id="83"/>
    </w:p>
    <w:p>
      <w:pPr>
        <w:pStyle w:val="4"/>
        <w:spacing w:before="4" w:line="242" w:lineRule="auto"/>
        <w:ind w:right="656" w:firstLine="960" w:firstLineChars="400"/>
        <w:rPr>
          <w:rFonts w:hint="eastAsia"/>
        </w:rPr>
      </w:pPr>
      <w:r>
        <w:rPr>
          <w:rFonts w:hint="eastAsia"/>
        </w:rPr>
        <w:t>IFID</w:t>
      </w:r>
      <w:r>
        <w:t>流水段寄存器</w:t>
      </w:r>
      <w:r>
        <w:rPr>
          <w:rFonts w:hint="eastAsia"/>
        </w:rPr>
        <w:t>用于实现取指与译码阶段，</w:t>
      </w:r>
      <w:r>
        <w:t>，时钟信号上升沿时把信号传给下一流水段或寄存器</w:t>
      </w:r>
      <w:r>
        <w:rPr>
          <w:rFonts w:hint="eastAsia"/>
          <w:lang w:eastAsia="zh-CN"/>
        </w:rPr>
        <w:t>。</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84" w:name="_Toc21529_WPSOffice_Level3"/>
      <w:bookmarkStart w:id="85" w:name="_Toc11870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84"/>
      <w:bookmarkEnd w:id="85"/>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z w:val="21"/>
                <w:szCs w:val="21"/>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color w:val="000000"/>
                <w:kern w:val="0"/>
                <w:sz w:val="21"/>
                <w:szCs w:val="21"/>
                <w:lang w:val="en-US" w:eastAsia="zh-CN"/>
              </w:rPr>
            </w:pPr>
            <w:r>
              <w:rPr>
                <w:rFonts w:hint="eastAsia" w:ascii="黑体" w:hAnsi="黑体" w:eastAsia="黑体" w:cs="黑体"/>
                <w:color w:val="000000"/>
                <w:kern w:val="0"/>
                <w:sz w:val="21"/>
                <w:szCs w:val="21"/>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flush</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清空信号，置为0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stall</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Pc_in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输入地址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Inst_in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输入指令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Pc_out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译码阶段的指令对应的地址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Inst_out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译码阶段指令</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表1.19  IFID模块定义</w:t>
      </w:r>
    </w:p>
    <w:p>
      <w:pPr>
        <w:pStyle w:val="11"/>
        <w:numPr>
          <w:ilvl w:val="0"/>
          <w:numId w:val="0"/>
        </w:numPr>
        <w:tabs>
          <w:tab w:val="left" w:pos="1781"/>
        </w:tabs>
        <w:spacing w:before="0" w:after="0" w:line="306" w:lineRule="exact"/>
        <w:ind w:right="0" w:rightChars="0" w:firstLine="1200" w:firstLineChars="500"/>
        <w:jc w:val="left"/>
        <w:rPr>
          <w:rFonts w:hint="default" w:ascii="黑体" w:hAnsi="黑体" w:eastAsia="黑体" w:cs="黑体"/>
          <w:sz w:val="24"/>
          <w:szCs w:val="24"/>
          <w:lang w:val="en-US" w:eastAsia="zh-CN"/>
        </w:rPr>
      </w:pPr>
      <w:bookmarkStart w:id="86" w:name="_Toc16361_WPSOffice_Level2"/>
      <w:r>
        <w:rPr>
          <w:rFonts w:hint="eastAsia" w:ascii="黑体" w:hAnsi="黑体" w:eastAsia="黑体" w:cs="黑体"/>
          <w:sz w:val="24"/>
          <w:szCs w:val="24"/>
          <w:lang w:val="en-US" w:eastAsia="zh-CN"/>
        </w:rPr>
        <w:t>3.11 IDEX寄存器</w:t>
      </w:r>
      <w:bookmarkEnd w:id="86"/>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87" w:name="_Toc15871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87"/>
    </w:p>
    <w:p>
      <w:pPr>
        <w:numPr>
          <w:ilvl w:val="0"/>
          <w:numId w:val="0"/>
        </w:numPr>
        <w:spacing w:line="360" w:lineRule="auto"/>
        <w:rPr>
          <w:rFonts w:hint="default"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将16位的立即数进行符号或者0扩展为32位，将8位的立即数符号或者0扩展为32位.</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88" w:name="_Toc22989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88"/>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tabs>
                <w:tab w:val="center" w:pos="741"/>
              </w:tabs>
              <w:spacing w:line="360" w:lineRule="auto"/>
              <w:ind w:left="0" w:leftChars="0" w:firstLine="0" w:firstLineChars="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z w:val="21"/>
                <w:szCs w:val="21"/>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color w:val="000000"/>
                <w:kern w:val="0"/>
                <w:sz w:val="21"/>
                <w:szCs w:val="21"/>
                <w:lang w:val="en-US" w:eastAsia="zh-CN"/>
              </w:rPr>
            </w:pPr>
            <w:r>
              <w:rPr>
                <w:rFonts w:hint="eastAsia" w:ascii="黑体" w:hAnsi="黑体" w:eastAsia="黑体" w:cs="黑体"/>
                <w:color w:val="000000"/>
                <w:kern w:val="0"/>
                <w:sz w:val="21"/>
                <w:szCs w:val="21"/>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flush</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清空信号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stall</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z w:val="21"/>
                <w:szCs w:val="21"/>
                <w:vertAlign w:val="baseline"/>
                <w:lang w:val="en-US" w:eastAsia="zh-CN"/>
              </w:rPr>
            </w:pPr>
            <w:r>
              <w:rPr>
                <w:rFonts w:hint="eastAsia" w:ascii="黑体" w:hAnsi="黑体" w:eastAsia="黑体" w:cs="黑体"/>
                <w:sz w:val="21"/>
                <w:szCs w:val="21"/>
                <w:vertAlign w:val="baseline"/>
                <w:lang w:val="en-US" w:eastAsia="zh-CN"/>
              </w:rPr>
              <w:t>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RegWr_in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寄存器写使能信号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RegDst_in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选择写寄存器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ALUsrc_in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ALUB输入端选择信号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MemWr_in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MemRead_in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DM读数据使能信号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Extop</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符号扩展信号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MemtoReg_in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选择写回寄存器堆的数据端口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Bitop_in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bit操作信号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Branch_in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分支跳转指令信号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Jump_in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J跳转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ALUop[4:0]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ALUop域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Rs_in[4:0]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Rt_in[4:0]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Rd_in[4:0]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Target_in[25:0]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J跳转的立即数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Imm16_in[15:0]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Branch的立即数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Inst_in[31:0]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busA_in[31:0]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寄存器堆中读取busA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busB_in[31:0]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寄存器堆中读取busA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RegWr_out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restart"/>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对应的输出信号，等待用于下一流水段的使用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RegDst_out</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ALUsrc_out</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MemWr_out</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MemRead_out</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Extop_out</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MemtoReg_out</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Bitop_out</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Branch_out</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Jump_out</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ALUop_out[4:0]</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Rs_out[4:0]</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Rs_out[4:0]</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Rs_iout4:0]</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Target_out[25:0]</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Imm16_out[15:0]</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Inst_out[31:0]</w:t>
            </w:r>
          </w:p>
        </w:tc>
        <w:tc>
          <w:tcPr>
            <w:tcW w:w="1701" w:type="dxa"/>
            <w:vAlign w:val="top"/>
          </w:tcPr>
          <w:p>
            <w:pPr>
              <w:numPr>
                <w:ilvl w:val="0"/>
                <w:numId w:val="0"/>
              </w:numPr>
              <w:spacing w:line="360" w:lineRule="auto"/>
              <w:ind w:left="0" w:leftChars="0" w:firstLine="0" w:firstLineChars="0"/>
              <w:jc w:val="center"/>
              <w:rPr>
                <w:rFonts w:hint="default"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busA_out[31:0]</w:t>
            </w:r>
          </w:p>
        </w:tc>
        <w:tc>
          <w:tcPr>
            <w:tcW w:w="1701" w:type="dxa"/>
            <w:vAlign w:val="top"/>
          </w:tcPr>
          <w:p>
            <w:pPr>
              <w:numPr>
                <w:ilvl w:val="0"/>
                <w:numId w:val="0"/>
              </w:numPr>
              <w:spacing w:line="360" w:lineRule="auto"/>
              <w:ind w:left="0" w:leftChars="0" w:firstLine="0" w:firstLineChars="0"/>
              <w:jc w:val="center"/>
              <w:rPr>
                <w:rFonts w:hint="default"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698" w:type="dxa"/>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busB_out[31:0]</w:t>
            </w:r>
          </w:p>
        </w:tc>
        <w:tc>
          <w:tcPr>
            <w:tcW w:w="1701" w:type="dxa"/>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表1.20  IDEX模块定义</w:t>
      </w:r>
    </w:p>
    <w:p>
      <w:pPr>
        <w:pStyle w:val="11"/>
        <w:numPr>
          <w:ilvl w:val="0"/>
          <w:numId w:val="0"/>
        </w:numPr>
        <w:tabs>
          <w:tab w:val="left" w:pos="1781"/>
        </w:tabs>
        <w:spacing w:before="0" w:after="0" w:line="306" w:lineRule="exact"/>
        <w:ind w:left="1059" w:leftChars="0" w:right="0" w:rightChars="0"/>
        <w:jc w:val="left"/>
        <w:rPr>
          <w:rFonts w:hint="default" w:ascii="黑体" w:hAnsi="黑体" w:eastAsia="黑体" w:cs="黑体"/>
          <w:sz w:val="24"/>
          <w:szCs w:val="24"/>
          <w:lang w:val="en-US" w:eastAsia="zh-CN"/>
        </w:rPr>
      </w:pPr>
      <w:bookmarkStart w:id="89" w:name="_Toc26089_WPSOffice_Level2"/>
      <w:r>
        <w:rPr>
          <w:rFonts w:hint="eastAsia" w:ascii="黑体" w:hAnsi="黑体" w:eastAsia="黑体" w:cs="黑体"/>
          <w:sz w:val="24"/>
          <w:szCs w:val="24"/>
          <w:lang w:val="en-US" w:eastAsia="zh-CN"/>
        </w:rPr>
        <w:t>3.12 EXMEM寄存器</w:t>
      </w:r>
      <w:bookmarkEnd w:id="89"/>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90" w:name="_Toc4158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90"/>
    </w:p>
    <w:p>
      <w:pPr>
        <w:numPr>
          <w:ilvl w:val="0"/>
          <w:numId w:val="0"/>
        </w:numPr>
        <w:spacing w:line="360" w:lineRule="auto"/>
        <w:rPr>
          <w:rFonts w:hint="default"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将16位的立即数进行符号或者0扩展为32位，将8位的立即数符号或者0扩展为32位.</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91" w:name="_Toc20877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91"/>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vAlign w:val="top"/>
          </w:tcPr>
          <w:p>
            <w:pPr>
              <w:ind w:left="0" w:leftChars="0" w:right="0" w:rightChars="0" w:firstLine="420" w:firstLineChars="0"/>
              <w:jc w:val="center"/>
              <w:rPr>
                <w:rFonts w:eastAsia="黑体"/>
              </w:rPr>
            </w:pPr>
            <w:r>
              <w:rPr>
                <w:rFonts w:eastAsia="黑体"/>
              </w:rPr>
              <w:t>信号名</w:t>
            </w:r>
          </w:p>
        </w:tc>
        <w:tc>
          <w:tcPr>
            <w:tcW w:w="1701" w:type="dxa"/>
            <w:shd w:val="clear" w:color="auto" w:fill="D5DCE4"/>
            <w:vAlign w:val="top"/>
          </w:tcPr>
          <w:p>
            <w:pPr>
              <w:ind w:left="0" w:leftChars="0" w:right="0" w:rightChars="0" w:firstLine="420" w:firstLineChars="0"/>
              <w:jc w:val="center"/>
              <w:rPr>
                <w:rFonts w:eastAsia="黑体"/>
              </w:rPr>
            </w:pPr>
            <w:r>
              <w:rPr>
                <w:rFonts w:eastAsia="黑体"/>
              </w:rPr>
              <w:t>方向</w:t>
            </w:r>
          </w:p>
        </w:tc>
        <w:tc>
          <w:tcPr>
            <w:tcW w:w="4862" w:type="dxa"/>
            <w:shd w:val="clear" w:color="auto" w:fill="D5DCE4"/>
            <w:vAlign w:val="top"/>
          </w:tcPr>
          <w:p>
            <w:pPr>
              <w:ind w:left="0" w:leftChars="0" w:right="0" w:rightChars="0" w:firstLine="420" w:firstLineChars="0"/>
              <w:jc w:val="center"/>
              <w:rPr>
                <w:rFonts w:eastAsia="黑体"/>
              </w:rPr>
            </w:pPr>
            <w:r>
              <w:rPr>
                <w:rFonts w:eastAsia="黑体"/>
              </w:rPr>
              <w:t>信号名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tabs>
                <w:tab w:val="center" w:pos="741"/>
              </w:tabs>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tabs>
                <w:tab w:val="center" w:pos="741"/>
              </w:tabs>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eastAsia" w:eastAsia="宋体" w:cs="Times New Roman"/>
                <w:color w:val="000000"/>
                <w:kern w:val="0"/>
                <w:sz w:val="21"/>
                <w:szCs w:val="21"/>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flush</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清空信号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stall</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RegWr_in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寄存器写使能信号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RegDst_in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选择写寄存器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ALUsrc_in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ALUB输入端选择信号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MemWr_in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MemRead_in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DM读数据使能信号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Extop</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符号扩展信号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MemtoReg_in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选择写回寄存器堆的数据端口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Bitop_in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bit操作信号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Branch_in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分支跳转指令信号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Jump_in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J跳转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Zero</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0标志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Rs_in[4:0]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Rt_in[4:0]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Rd_in[4:0]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Target_in[25:0]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J跳转的立即数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Imm16_in[15:0]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Branch的立即数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Inst_in[31:0]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Result_in[31:0]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busB_in[31:0]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寄存器堆中读取busA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RegWr_out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restart"/>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对应的输出信号，等待用于下一流水段的使用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RegDst_out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ALUsrc_out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MemWr_out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MemRead_out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Extop_out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MemtoReg_out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Bitop_out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Branch_out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Jump_out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Zero</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Rs_out[4:0]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Rs_out[4:0]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Rs_iout4:0]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Target_out[25:0]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Imm16_out[15:0]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Inst_out[31:0]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Result_out[31:0]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busB_out[31:0]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tcBorders/>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表1.21  EXMEM模块定义</w:t>
      </w:r>
    </w:p>
    <w:p>
      <w:pPr>
        <w:pStyle w:val="11"/>
        <w:numPr>
          <w:ilvl w:val="0"/>
          <w:numId w:val="0"/>
        </w:numPr>
        <w:tabs>
          <w:tab w:val="left" w:pos="1781"/>
        </w:tabs>
        <w:spacing w:before="0" w:after="0" w:line="306" w:lineRule="exact"/>
        <w:ind w:left="1059" w:leftChars="0" w:right="0" w:rightChars="0"/>
        <w:jc w:val="left"/>
        <w:rPr>
          <w:rFonts w:hint="default" w:ascii="黑体" w:hAnsi="黑体" w:eastAsia="黑体" w:cs="黑体"/>
          <w:sz w:val="24"/>
          <w:szCs w:val="24"/>
          <w:lang w:val="en-US" w:eastAsia="zh-CN"/>
        </w:rPr>
      </w:pPr>
      <w:bookmarkStart w:id="92" w:name="_Toc8444_WPSOffice_Level2"/>
      <w:r>
        <w:rPr>
          <w:rFonts w:hint="eastAsia" w:ascii="黑体" w:hAnsi="黑体" w:eastAsia="黑体" w:cs="黑体"/>
          <w:sz w:val="24"/>
          <w:szCs w:val="24"/>
          <w:lang w:val="en-US" w:eastAsia="zh-CN"/>
        </w:rPr>
        <w:t>3.13 MEMWB寄存器</w:t>
      </w:r>
      <w:bookmarkEnd w:id="92"/>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93" w:name="_Toc6448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93"/>
    </w:p>
    <w:p>
      <w:pPr>
        <w:numPr>
          <w:ilvl w:val="0"/>
          <w:numId w:val="0"/>
        </w:numPr>
        <w:spacing w:line="360" w:lineRule="auto"/>
        <w:rPr>
          <w:rFonts w:hint="default"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将16位的立即数进行符号或者0扩展为32位，将8位的立即数符号或者0扩展为32位.</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94" w:name="_Toc13124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94"/>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vAlign w:val="top"/>
          </w:tcPr>
          <w:p>
            <w:pPr>
              <w:ind w:left="0" w:leftChars="0" w:right="0" w:rightChars="0" w:firstLine="420" w:firstLineChars="0"/>
              <w:jc w:val="center"/>
              <w:rPr>
                <w:rFonts w:eastAsia="黑体"/>
              </w:rPr>
            </w:pPr>
            <w:r>
              <w:rPr>
                <w:rFonts w:eastAsia="黑体"/>
              </w:rPr>
              <w:t>信号名</w:t>
            </w:r>
          </w:p>
        </w:tc>
        <w:tc>
          <w:tcPr>
            <w:tcW w:w="1701" w:type="dxa"/>
            <w:shd w:val="clear" w:color="auto" w:fill="D5DCE4"/>
            <w:vAlign w:val="top"/>
          </w:tcPr>
          <w:p>
            <w:pPr>
              <w:ind w:left="0" w:leftChars="0" w:right="0" w:rightChars="0" w:firstLine="420" w:firstLineChars="0"/>
              <w:jc w:val="center"/>
              <w:rPr>
                <w:rFonts w:eastAsia="黑体"/>
              </w:rPr>
            </w:pPr>
            <w:r>
              <w:rPr>
                <w:rFonts w:eastAsia="黑体"/>
              </w:rPr>
              <w:t>方向</w:t>
            </w:r>
          </w:p>
        </w:tc>
        <w:tc>
          <w:tcPr>
            <w:tcW w:w="4862" w:type="dxa"/>
            <w:shd w:val="clear" w:color="auto" w:fill="D5DCE4"/>
            <w:vAlign w:val="top"/>
          </w:tcPr>
          <w:p>
            <w:pPr>
              <w:ind w:left="0" w:leftChars="0" w:right="0" w:rightChars="0" w:firstLine="420" w:firstLineChars="0"/>
              <w:jc w:val="center"/>
              <w:rPr>
                <w:rFonts w:eastAsia="黑体"/>
              </w:rPr>
            </w:pPr>
            <w:r>
              <w:rPr>
                <w:rFonts w:eastAsia="黑体"/>
              </w:rPr>
              <w:t>信号名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tabs>
                <w:tab w:val="center" w:pos="741"/>
              </w:tabs>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tabs>
                <w:tab w:val="center" w:pos="741"/>
              </w:tabs>
              <w:spacing w:line="360" w:lineRule="auto"/>
              <w:ind w:left="0" w:leftChars="0" w:firstLine="0" w:firstLineChars="0"/>
              <w:rPr>
                <w:rFonts w:hint="default" w:ascii="Times New Roman" w:hAnsi="Times New Roman" w:eastAsia="宋体" w:cs="Times New Roman"/>
                <w:color w:val="000000"/>
                <w:kern w:val="0"/>
                <w:sz w:val="21"/>
                <w:szCs w:val="21"/>
                <w:lang w:val="en-US" w:eastAsia="zh-CN"/>
              </w:rPr>
            </w:pPr>
            <w:r>
              <w:rPr>
                <w:rFonts w:hint="eastAsia" w:eastAsia="宋体" w:cs="Times New Roman"/>
                <w:color w:val="000000"/>
                <w:kern w:val="0"/>
                <w:sz w:val="21"/>
                <w:szCs w:val="21"/>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stall</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RegWr_in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寄存器写使能信号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RegDst_in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选择写寄存器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MemtoReg_in</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选择写回寄存器堆的数据端口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Rt_in[4:0]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Rd_in[4:0]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Result_in[31:0]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Dout_in[31:0]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DM中取出的数据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RegWr_out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restart"/>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对应的输出信号，等待用于下一流水段的使用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RegDst_out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MemtoReg_out</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Rt_out[4:0]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Rd_iout4:0]</w:t>
            </w:r>
          </w:p>
        </w:tc>
        <w:tc>
          <w:tcPr>
            <w:tcW w:w="1701" w:type="dxa"/>
            <w:shd w:val="clear" w:color="auto" w:fill="auto"/>
            <w:vAlign w:val="top"/>
          </w:tcPr>
          <w:p>
            <w:pPr>
              <w:numPr>
                <w:ilvl w:val="0"/>
                <w:numId w:val="0"/>
              </w:numPr>
              <w:spacing w:line="360" w:lineRule="auto"/>
              <w:ind w:left="0" w:leftChars="0" w:firstLine="0" w:firstLineChars="0"/>
              <w:jc w:val="center"/>
              <w:rPr>
                <w:rFonts w:hint="eastAsia" w:eastAsia="宋体" w:cs="Times New Roman"/>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Result_out[31:0]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_out[31:0]</w:t>
            </w:r>
          </w:p>
        </w:tc>
        <w:tc>
          <w:tcPr>
            <w:tcW w:w="1701" w:type="dxa"/>
            <w:shd w:val="clear" w:color="auto" w:fill="auto"/>
            <w:vAlign w:val="top"/>
          </w:tcPr>
          <w:p>
            <w:pPr>
              <w:numPr>
                <w:ilvl w:val="0"/>
                <w:numId w:val="0"/>
              </w:numPr>
              <w:spacing w:line="360" w:lineRule="auto"/>
              <w:ind w:left="0" w:leftChars="0" w:firstLine="0" w:firstLineChars="0"/>
              <w:jc w:val="center"/>
              <w:rPr>
                <w:rFonts w:hint="eastAsia" w:ascii="黑体" w:hAnsi="黑体" w:eastAsia="黑体" w:cs="黑体"/>
                <w:spacing w:val="-13"/>
                <w:sz w:val="21"/>
                <w:szCs w:val="21"/>
                <w:vertAlign w:val="baseline"/>
                <w:lang w:val="en-US" w:eastAsia="zh-CN"/>
              </w:rPr>
            </w:pPr>
            <w:r>
              <w:rPr>
                <w:rFonts w:hint="eastAsia" w:ascii="黑体" w:hAnsi="黑体" w:eastAsia="黑体" w:cs="黑体"/>
                <w:spacing w:val="-13"/>
                <w:sz w:val="21"/>
                <w:szCs w:val="21"/>
                <w:vertAlign w:val="baseline"/>
                <w:lang w:val="en-US" w:eastAsia="zh-CN"/>
              </w:rPr>
              <w:t>O</w:t>
            </w:r>
          </w:p>
        </w:tc>
        <w:tc>
          <w:tcPr>
            <w:tcW w:w="4862" w:type="dxa"/>
            <w:vMerge w:val="continue"/>
            <w:shd w:val="clear" w:color="auto" w:fill="auto"/>
            <w:vAlign w:val="top"/>
          </w:tcPr>
          <w:p>
            <w:pPr>
              <w:numPr>
                <w:ilvl w:val="0"/>
                <w:numId w:val="0"/>
              </w:numPr>
              <w:spacing w:line="360" w:lineRule="auto"/>
              <w:ind w:left="0" w:leftChars="0" w:firstLine="0" w:firstLineChars="0"/>
              <w:rPr>
                <w:rFonts w:hint="eastAsia" w:eastAsia="宋体" w:cs="Times New Roman"/>
                <w:spacing w:val="-13"/>
                <w:sz w:val="21"/>
                <w:szCs w:val="21"/>
                <w:vertAlign w:val="baseline"/>
                <w:lang w:val="en-US" w:eastAsia="zh-CN"/>
              </w:rPr>
            </w:pP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表1.22  MEMWB模块定义</w:t>
      </w:r>
    </w:p>
    <w:p>
      <w:pPr>
        <w:pStyle w:val="11"/>
        <w:numPr>
          <w:ilvl w:val="0"/>
          <w:numId w:val="0"/>
        </w:numPr>
        <w:tabs>
          <w:tab w:val="left" w:pos="1781"/>
        </w:tabs>
        <w:spacing w:before="0" w:after="0" w:line="306" w:lineRule="exact"/>
        <w:ind w:left="1059" w:leftChars="0" w:right="0" w:rightChars="0"/>
        <w:jc w:val="left"/>
        <w:rPr>
          <w:rFonts w:hint="default" w:ascii="黑体" w:hAnsi="黑体" w:eastAsia="黑体" w:cs="黑体"/>
          <w:sz w:val="24"/>
          <w:szCs w:val="24"/>
          <w:lang w:val="en-US" w:eastAsia="zh-CN"/>
        </w:rPr>
      </w:pPr>
      <w:bookmarkStart w:id="95" w:name="_Toc16446_WPSOffice_Level2"/>
      <w:r>
        <w:rPr>
          <w:rFonts w:hint="eastAsia" w:ascii="黑体" w:hAnsi="黑体" w:eastAsia="黑体" w:cs="黑体"/>
          <w:sz w:val="24"/>
          <w:szCs w:val="24"/>
          <w:lang w:val="en-US" w:eastAsia="zh-CN"/>
        </w:rPr>
        <w:t>3.14 MIPS模块</w:t>
      </w:r>
      <w:bookmarkEnd w:id="95"/>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96" w:name="_Toc5890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96"/>
    </w:p>
    <w:p>
      <w:pPr>
        <w:pStyle w:val="11"/>
        <w:numPr>
          <w:ilvl w:val="0"/>
          <w:numId w:val="0"/>
        </w:numPr>
        <w:tabs>
          <w:tab w:val="left" w:pos="2141"/>
        </w:tabs>
        <w:spacing w:before="0" w:after="0" w:line="306" w:lineRule="exact"/>
        <w:ind w:left="1779" w:leftChars="0" w:right="0" w:rightChars="0"/>
        <w:jc w:val="left"/>
        <w:rPr>
          <w:rFonts w:hint="eastAsia"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顶层模块，用于连接各模块。</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97" w:name="_Toc1801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97"/>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rPr>
            </w:pPr>
            <w:r>
              <w:rPr>
                <w:rFonts w:hint="eastAsia" w:eastAsia="宋体" w:cs="Times New Roman"/>
                <w:spacing w:val="-13"/>
                <w:sz w:val="21"/>
                <w:szCs w:val="21"/>
                <w:vertAlign w:val="baseline"/>
                <w:lang w:val="en-US" w:eastAsia="zh-CN"/>
              </w:rPr>
              <w:t>时钟</w:t>
            </w:r>
            <w:r>
              <w:rPr>
                <w:rFonts w:hint="default" w:ascii="Times New Roman" w:hAnsi="Times New Roman" w:eastAsia="宋体" w:cs="Times New Roman"/>
                <w:spacing w:val="-13"/>
                <w:sz w:val="21"/>
                <w:szCs w:val="21"/>
                <w:vertAlign w:val="baseline"/>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reset</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复位信号</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表1.23 MIPS模块定义</w:t>
      </w:r>
    </w:p>
    <w:p>
      <w:pPr>
        <w:spacing w:after="0" w:line="292" w:lineRule="exact"/>
        <w:rPr>
          <w:rFonts w:hint="eastAsia" w:ascii="黑体" w:hAnsi="黑体" w:eastAsia="黑体" w:cs="黑体"/>
          <w:sz w:val="21"/>
          <w:szCs w:val="21"/>
          <w:lang w:val="en-US" w:eastAsia="zh-CN"/>
        </w:rPr>
      </w:pPr>
    </w:p>
    <w:p>
      <w:pPr>
        <w:pStyle w:val="11"/>
        <w:numPr>
          <w:ilvl w:val="0"/>
          <w:numId w:val="0"/>
        </w:numPr>
        <w:tabs>
          <w:tab w:val="left" w:pos="1781"/>
        </w:tabs>
        <w:spacing w:before="0" w:after="0" w:line="306" w:lineRule="exact"/>
        <w:ind w:left="1059" w:leftChars="0" w:right="0" w:rightChars="0"/>
        <w:jc w:val="left"/>
        <w:rPr>
          <w:rFonts w:hint="default" w:ascii="黑体" w:hAnsi="黑体" w:eastAsia="黑体" w:cs="黑体"/>
          <w:sz w:val="24"/>
          <w:szCs w:val="24"/>
          <w:lang w:val="en-US" w:eastAsia="zh-CN"/>
        </w:rPr>
      </w:pPr>
      <w:bookmarkStart w:id="98" w:name="_Toc10747_WPSOffice_Level2"/>
      <w:r>
        <w:rPr>
          <w:rFonts w:hint="eastAsia" w:ascii="黑体" w:hAnsi="黑体" w:eastAsia="黑体" w:cs="黑体"/>
          <w:sz w:val="24"/>
          <w:szCs w:val="24"/>
          <w:lang w:val="en-US" w:eastAsia="zh-CN"/>
        </w:rPr>
        <w:t>3.15 Forward模块</w:t>
      </w:r>
      <w:bookmarkEnd w:id="98"/>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99" w:name="_Toc4514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99"/>
    </w:p>
    <w:p>
      <w:pPr>
        <w:pStyle w:val="11"/>
        <w:numPr>
          <w:ilvl w:val="0"/>
          <w:numId w:val="0"/>
        </w:numPr>
        <w:tabs>
          <w:tab w:val="left" w:pos="2141"/>
        </w:tabs>
        <w:spacing w:before="0" w:after="0" w:line="306" w:lineRule="exact"/>
        <w:ind w:left="1779" w:leftChars="0" w:right="0" w:rightChars="0"/>
        <w:jc w:val="left"/>
        <w:rPr>
          <w:rFonts w:hint="eastAsia"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处理数据冒险，用于转发数据。</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100" w:name="_Toc7289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100"/>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rPr>
            </w:pPr>
            <w:r>
              <w:rPr>
                <w:rFonts w:hint="eastAsia" w:eastAsia="宋体" w:cs="Times New Roman"/>
                <w:spacing w:val="-13"/>
                <w:sz w:val="21"/>
                <w:szCs w:val="21"/>
                <w:vertAlign w:val="baseline"/>
                <w:lang w:val="en-US" w:eastAsia="zh-CN"/>
              </w:rPr>
              <w:t>时钟</w:t>
            </w:r>
            <w:r>
              <w:rPr>
                <w:rFonts w:hint="default" w:ascii="Times New Roman" w:hAnsi="Times New Roman" w:eastAsia="宋体" w:cs="Times New Roman"/>
                <w:spacing w:val="-13"/>
                <w:sz w:val="21"/>
                <w:szCs w:val="21"/>
                <w:vertAlign w:val="baseline"/>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reset</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复位信号</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表1.24 Forward模块定义</w:t>
      </w:r>
    </w:p>
    <w:p>
      <w:pPr>
        <w:spacing w:after="0" w:line="292" w:lineRule="exact"/>
        <w:ind w:firstLine="3360" w:firstLineChars="1600"/>
        <w:rPr>
          <w:rFonts w:hint="eastAsia" w:ascii="黑体" w:hAnsi="黑体" w:eastAsia="黑体" w:cs="黑体"/>
          <w:sz w:val="21"/>
          <w:szCs w:val="21"/>
          <w:lang w:val="en-US" w:eastAsia="zh-CN"/>
        </w:rPr>
      </w:pPr>
    </w:p>
    <w:p>
      <w:pPr>
        <w:pStyle w:val="11"/>
        <w:numPr>
          <w:ilvl w:val="0"/>
          <w:numId w:val="0"/>
        </w:numPr>
        <w:tabs>
          <w:tab w:val="left" w:pos="1781"/>
        </w:tabs>
        <w:spacing w:before="0" w:after="0" w:line="306" w:lineRule="exact"/>
        <w:ind w:left="1059" w:leftChars="0" w:right="0" w:rightChars="0"/>
        <w:jc w:val="left"/>
        <w:rPr>
          <w:rFonts w:hint="default" w:ascii="黑体" w:hAnsi="黑体" w:eastAsia="黑体" w:cs="黑体"/>
          <w:sz w:val="24"/>
          <w:szCs w:val="24"/>
          <w:lang w:val="en-US" w:eastAsia="zh-CN"/>
        </w:rPr>
      </w:pPr>
      <w:bookmarkStart w:id="101" w:name="_Toc11113_WPSOffice_Level2"/>
      <w:r>
        <w:rPr>
          <w:rFonts w:hint="eastAsia" w:ascii="黑体" w:hAnsi="黑体" w:eastAsia="黑体" w:cs="黑体"/>
          <w:sz w:val="24"/>
          <w:szCs w:val="24"/>
          <w:lang w:val="en-US" w:eastAsia="zh-CN"/>
        </w:rPr>
        <w:t>3.16 load_use模块</w:t>
      </w:r>
      <w:bookmarkEnd w:id="101"/>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102" w:name="_Toc3067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102"/>
    </w:p>
    <w:p>
      <w:pPr>
        <w:pStyle w:val="11"/>
        <w:numPr>
          <w:ilvl w:val="0"/>
          <w:numId w:val="0"/>
        </w:numPr>
        <w:tabs>
          <w:tab w:val="left" w:pos="2141"/>
        </w:tabs>
        <w:spacing w:before="0" w:after="0" w:line="306" w:lineRule="exact"/>
        <w:ind w:left="1779" w:leftChars="0" w:right="0" w:rightChars="0"/>
        <w:jc w:val="left"/>
        <w:rPr>
          <w:rFonts w:hint="eastAsia"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处理数据冒险，用于转发数据。</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103" w:name="_Toc7571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103"/>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rPr>
            </w:pPr>
            <w:r>
              <w:rPr>
                <w:rFonts w:hint="eastAsia" w:eastAsia="宋体" w:cs="Times New Roman"/>
                <w:spacing w:val="-13"/>
                <w:sz w:val="21"/>
                <w:szCs w:val="21"/>
                <w:vertAlign w:val="baseline"/>
                <w:lang w:val="en-US" w:eastAsia="zh-CN"/>
              </w:rPr>
              <w:t>时钟</w:t>
            </w:r>
            <w:r>
              <w:rPr>
                <w:rFonts w:hint="default" w:ascii="Times New Roman" w:hAnsi="Times New Roman" w:eastAsia="宋体" w:cs="Times New Roman"/>
                <w:spacing w:val="-13"/>
                <w:sz w:val="21"/>
                <w:szCs w:val="21"/>
                <w:vertAlign w:val="baseline"/>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reset</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复位信号</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表1.25 load_use模块定义</w:t>
      </w:r>
    </w:p>
    <w:p>
      <w:pPr>
        <w:pStyle w:val="11"/>
        <w:numPr>
          <w:ilvl w:val="0"/>
          <w:numId w:val="0"/>
        </w:numPr>
        <w:tabs>
          <w:tab w:val="left" w:pos="1781"/>
        </w:tabs>
        <w:spacing w:before="0" w:after="0" w:line="306" w:lineRule="exact"/>
        <w:ind w:left="1059" w:leftChars="0" w:right="0" w:rightChars="0"/>
        <w:jc w:val="left"/>
        <w:rPr>
          <w:rFonts w:hint="default" w:ascii="黑体" w:hAnsi="黑体" w:eastAsia="黑体" w:cs="黑体"/>
          <w:sz w:val="24"/>
          <w:szCs w:val="24"/>
          <w:lang w:val="en-US" w:eastAsia="zh-CN"/>
        </w:rPr>
      </w:pPr>
      <w:bookmarkStart w:id="104" w:name="_Toc27552_WPSOffice_Level2"/>
      <w:r>
        <w:rPr>
          <w:rFonts w:hint="eastAsia" w:ascii="黑体" w:hAnsi="黑体" w:eastAsia="黑体" w:cs="黑体"/>
          <w:sz w:val="24"/>
          <w:szCs w:val="24"/>
          <w:lang w:val="en-US" w:eastAsia="zh-CN"/>
        </w:rPr>
        <w:t>3.17 controlhazard模块</w:t>
      </w:r>
      <w:bookmarkEnd w:id="104"/>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105" w:name="_Toc22500_WPSOffice_Level3"/>
      <w:r>
        <w:rPr>
          <w:rFonts w:hint="eastAsia" w:ascii="宋体" w:eastAsia="宋体"/>
          <w:sz w:val="24"/>
          <w:lang w:eastAsia="zh-CN"/>
        </w:rPr>
        <w:t>（</w:t>
      </w:r>
      <w:r>
        <w:rPr>
          <w:rFonts w:hint="eastAsia" w:ascii="宋体" w:eastAsia="宋体"/>
          <w:sz w:val="24"/>
          <w:lang w:val="en-US" w:eastAsia="zh-CN"/>
        </w:rPr>
        <w:t>1</w:t>
      </w:r>
      <w:r>
        <w:rPr>
          <w:rFonts w:hint="eastAsia" w:ascii="宋体" w:eastAsia="宋体"/>
          <w:sz w:val="24"/>
          <w:lang w:eastAsia="zh-CN"/>
        </w:rPr>
        <w:t>）</w:t>
      </w:r>
      <w:r>
        <w:rPr>
          <w:rFonts w:hint="eastAsia" w:ascii="宋体" w:eastAsia="宋体"/>
          <w:sz w:val="24"/>
        </w:rPr>
        <w:t>基本描述：</w:t>
      </w:r>
      <w:bookmarkEnd w:id="105"/>
    </w:p>
    <w:p>
      <w:pPr>
        <w:pStyle w:val="11"/>
        <w:numPr>
          <w:ilvl w:val="0"/>
          <w:numId w:val="0"/>
        </w:numPr>
        <w:tabs>
          <w:tab w:val="left" w:pos="2141"/>
        </w:tabs>
        <w:spacing w:before="0" w:after="0" w:line="306" w:lineRule="exact"/>
        <w:ind w:left="1779" w:leftChars="0" w:right="0" w:rightChars="0"/>
        <w:jc w:val="left"/>
        <w:rPr>
          <w:rFonts w:hint="eastAsia" w:ascii="宋体" w:hAnsi="宋体" w:eastAsia="宋体" w:cs="宋体"/>
          <w:spacing w:val="-13"/>
          <w:sz w:val="24"/>
          <w:szCs w:val="24"/>
          <w:lang w:val="en-US" w:eastAsia="zh-CN"/>
        </w:rPr>
      </w:pPr>
      <w:r>
        <w:rPr>
          <w:rFonts w:hint="eastAsia" w:ascii="宋体" w:hAnsi="宋体" w:eastAsia="宋体" w:cs="宋体"/>
          <w:spacing w:val="-13"/>
          <w:sz w:val="24"/>
          <w:szCs w:val="24"/>
          <w:lang w:val="en-US" w:eastAsia="zh-CN"/>
        </w:rPr>
        <w:t>处理数据冒险，用于转发数据。</w:t>
      </w:r>
    </w:p>
    <w:p>
      <w:pPr>
        <w:pStyle w:val="11"/>
        <w:numPr>
          <w:ilvl w:val="0"/>
          <w:numId w:val="0"/>
        </w:numPr>
        <w:tabs>
          <w:tab w:val="left" w:pos="2141"/>
        </w:tabs>
        <w:spacing w:before="0" w:after="0" w:line="306" w:lineRule="exact"/>
        <w:ind w:left="1779" w:leftChars="0" w:right="0" w:rightChars="0"/>
        <w:jc w:val="left"/>
        <w:rPr>
          <w:rFonts w:hint="eastAsia" w:ascii="宋体" w:eastAsia="宋体"/>
          <w:sz w:val="24"/>
        </w:rPr>
      </w:pPr>
      <w:bookmarkStart w:id="106" w:name="_Toc27990_WPSOffice_Level3"/>
      <w:r>
        <w:rPr>
          <w:rFonts w:hint="eastAsia" w:ascii="宋体" w:eastAsia="宋体"/>
          <w:sz w:val="24"/>
          <w:lang w:eastAsia="zh-CN"/>
        </w:rPr>
        <w:t>（</w:t>
      </w:r>
      <w:r>
        <w:rPr>
          <w:rFonts w:hint="eastAsia" w:ascii="宋体" w:eastAsia="宋体"/>
          <w:sz w:val="24"/>
          <w:lang w:val="en-US" w:eastAsia="zh-CN"/>
        </w:rPr>
        <w:t>2</w:t>
      </w:r>
      <w:r>
        <w:rPr>
          <w:rFonts w:hint="eastAsia" w:ascii="宋体" w:eastAsia="宋体"/>
          <w:sz w:val="24"/>
          <w:lang w:eastAsia="zh-CN"/>
        </w:rPr>
        <w:t>）</w:t>
      </w:r>
      <w:r>
        <w:rPr>
          <w:rFonts w:hint="eastAsia" w:ascii="宋体" w:eastAsia="宋体"/>
          <w:sz w:val="24"/>
        </w:rPr>
        <w:t>接口定义：</w:t>
      </w:r>
      <w:bookmarkEnd w:id="106"/>
    </w:p>
    <w:tbl>
      <w:tblPr>
        <w:tblStyle w:val="6"/>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D5DCE4"/>
          </w:tcPr>
          <w:p>
            <w:pPr>
              <w:ind w:firstLine="420"/>
              <w:jc w:val="center"/>
              <w:rPr>
                <w:rFonts w:eastAsia="黑体"/>
              </w:rPr>
            </w:pPr>
            <w:r>
              <w:rPr>
                <w:rFonts w:eastAsia="黑体"/>
              </w:rPr>
              <w:t>信号名</w:t>
            </w:r>
          </w:p>
        </w:tc>
        <w:tc>
          <w:tcPr>
            <w:tcW w:w="1701" w:type="dxa"/>
            <w:shd w:val="clear" w:color="auto" w:fill="D5DCE4"/>
          </w:tcPr>
          <w:p>
            <w:pPr>
              <w:ind w:firstLine="420"/>
              <w:jc w:val="center"/>
              <w:rPr>
                <w:rFonts w:eastAsia="黑体"/>
              </w:rPr>
            </w:pPr>
            <w:r>
              <w:rPr>
                <w:rFonts w:eastAsia="黑体"/>
              </w:rPr>
              <w:t>方向</w:t>
            </w:r>
          </w:p>
        </w:tc>
        <w:tc>
          <w:tcPr>
            <w:tcW w:w="4862" w:type="dxa"/>
            <w:shd w:val="clear" w:color="auto" w:fill="D5DCE4"/>
          </w:tcPr>
          <w:p>
            <w:pPr>
              <w:ind w:firstLine="420"/>
              <w:jc w:val="center"/>
              <w:rPr>
                <w:rFonts w:eastAsia="黑体"/>
              </w:rPr>
            </w:pPr>
            <w:r>
              <w:rPr>
                <w:rFonts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Clk</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color w:val="000000"/>
                <w:kern w:val="0"/>
                <w:sz w:val="21"/>
                <w:szCs w:val="21"/>
              </w:rPr>
            </w:pPr>
            <w:r>
              <w:rPr>
                <w:rFonts w:hint="eastAsia" w:eastAsia="宋体" w:cs="Times New Roman"/>
                <w:spacing w:val="-13"/>
                <w:sz w:val="21"/>
                <w:szCs w:val="21"/>
                <w:vertAlign w:val="baseline"/>
                <w:lang w:val="en-US" w:eastAsia="zh-CN"/>
              </w:rPr>
              <w:t>时钟</w:t>
            </w:r>
            <w:r>
              <w:rPr>
                <w:rFonts w:hint="default" w:ascii="Times New Roman" w:hAnsi="Times New Roman" w:eastAsia="宋体" w:cs="Times New Roman"/>
                <w:spacing w:val="-13"/>
                <w:sz w:val="21"/>
                <w:szCs w:val="21"/>
                <w:vertAlign w:val="baseline"/>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reset</w:t>
            </w:r>
          </w:p>
        </w:tc>
        <w:tc>
          <w:tcPr>
            <w:tcW w:w="1701" w:type="dxa"/>
            <w:shd w:val="clear" w:color="auto" w:fill="auto"/>
            <w:vAlign w:val="top"/>
          </w:tcPr>
          <w:p>
            <w:pPr>
              <w:numPr>
                <w:ilvl w:val="0"/>
                <w:numId w:val="0"/>
              </w:numPr>
              <w:spacing w:line="360" w:lineRule="auto"/>
              <w:ind w:left="0" w:leftChars="0" w:firstLine="0" w:firstLineChars="0"/>
              <w:jc w:val="center"/>
              <w:rPr>
                <w:rFonts w:hint="default" w:ascii="Times New Roman" w:hAnsi="Times New Roman" w:eastAsia="宋体" w:cs="Times New Roman"/>
                <w:spacing w:val="-13"/>
                <w:sz w:val="21"/>
                <w:szCs w:val="21"/>
                <w:vertAlign w:val="baseline"/>
                <w:lang w:val="en-US" w:eastAsia="zh-CN"/>
              </w:rPr>
            </w:pPr>
            <w:r>
              <w:rPr>
                <w:rFonts w:hint="eastAsia" w:eastAsia="宋体" w:cs="Times New Roman"/>
                <w:spacing w:val="-13"/>
                <w:sz w:val="21"/>
                <w:szCs w:val="21"/>
                <w:vertAlign w:val="baseline"/>
                <w:lang w:val="en-US" w:eastAsia="zh-CN"/>
              </w:rPr>
              <w:t>I</w:t>
            </w:r>
          </w:p>
        </w:tc>
        <w:tc>
          <w:tcPr>
            <w:tcW w:w="4862" w:type="dxa"/>
            <w:shd w:val="clear" w:color="auto" w:fill="auto"/>
            <w:vAlign w:val="top"/>
          </w:tcPr>
          <w:p>
            <w:pPr>
              <w:numPr>
                <w:ilvl w:val="0"/>
                <w:numId w:val="0"/>
              </w:numPr>
              <w:spacing w:line="360" w:lineRule="auto"/>
              <w:ind w:left="0" w:leftChars="0" w:firstLine="0" w:firstLineChars="0"/>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复位信号</w:t>
            </w:r>
          </w:p>
        </w:tc>
      </w:tr>
    </w:tbl>
    <w:p>
      <w:pPr>
        <w:spacing w:after="0" w:line="292" w:lineRule="exact"/>
        <w:ind w:firstLine="3360" w:firstLineChars="16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表1.25 </w:t>
      </w:r>
      <w:r>
        <w:rPr>
          <w:rFonts w:hint="eastAsia" w:ascii="黑体" w:hAnsi="黑体" w:eastAsia="黑体" w:cs="黑体"/>
          <w:sz w:val="24"/>
          <w:szCs w:val="24"/>
          <w:lang w:val="en-US" w:eastAsia="zh-CN"/>
        </w:rPr>
        <w:t>controlhazard</w:t>
      </w:r>
      <w:r>
        <w:rPr>
          <w:rFonts w:hint="eastAsia" w:ascii="黑体" w:hAnsi="黑体" w:eastAsia="黑体" w:cs="黑体"/>
          <w:sz w:val="21"/>
          <w:szCs w:val="21"/>
          <w:lang w:val="en-US" w:eastAsia="zh-CN"/>
        </w:rPr>
        <w:t>模块定义</w:t>
      </w:r>
    </w:p>
    <w:p>
      <w:pPr>
        <w:spacing w:after="0" w:line="292" w:lineRule="exact"/>
        <w:ind w:firstLine="3360" w:firstLineChars="1600"/>
        <w:rPr>
          <w:rFonts w:hint="eastAsia" w:ascii="黑体" w:hAnsi="黑体" w:eastAsia="黑体" w:cs="黑体"/>
          <w:sz w:val="21"/>
          <w:szCs w:val="21"/>
          <w:lang w:val="en-US" w:eastAsia="zh-CN"/>
        </w:rPr>
      </w:pPr>
    </w:p>
    <w:p>
      <w:pPr>
        <w:spacing w:after="0" w:line="292" w:lineRule="exact"/>
        <w:ind w:firstLine="3360" w:firstLineChars="1600"/>
        <w:rPr>
          <w:rFonts w:hint="eastAsia" w:ascii="黑体" w:hAnsi="黑体" w:eastAsia="黑体" w:cs="黑体"/>
          <w:sz w:val="21"/>
          <w:szCs w:val="21"/>
          <w:lang w:val="en-US" w:eastAsia="zh-CN"/>
        </w:rPr>
      </w:pPr>
    </w:p>
    <w:p>
      <w:pPr>
        <w:spacing w:after="0" w:line="292" w:lineRule="exact"/>
        <w:rPr>
          <w:rFonts w:hint="eastAsia" w:ascii="黑体" w:hAnsi="黑体" w:eastAsia="黑体" w:cs="黑体"/>
          <w:sz w:val="21"/>
          <w:szCs w:val="21"/>
          <w:lang w:val="en-US" w:eastAsia="zh-CN"/>
        </w:rPr>
      </w:pPr>
    </w:p>
    <w:p>
      <w:pPr>
        <w:pStyle w:val="2"/>
        <w:numPr>
          <w:ilvl w:val="1"/>
          <w:numId w:val="1"/>
        </w:numPr>
        <w:tabs>
          <w:tab w:val="left" w:pos="4421"/>
        </w:tabs>
        <w:spacing w:before="58" w:after="0" w:line="240" w:lineRule="auto"/>
        <w:ind w:left="4421" w:right="18" w:hanging="4421"/>
        <w:jc w:val="left"/>
      </w:pPr>
      <w:bookmarkStart w:id="107" w:name="_Toc24882_WPSOffice_Level1"/>
      <w:r>
        <w:rPr>
          <w:rFonts w:hint="eastAsia"/>
          <w:lang w:val="en-US" w:eastAsia="zh-CN"/>
        </w:rPr>
        <w:t>测试代码及结果</w:t>
      </w:r>
      <w:bookmarkEnd w:id="107"/>
    </w:p>
    <w:p>
      <w:pPr>
        <w:pStyle w:val="4"/>
        <w:spacing w:before="9"/>
        <w:rPr>
          <w:sz w:val="26"/>
        </w:rPr>
      </w:pPr>
    </w:p>
    <w:p>
      <w:pPr>
        <w:pStyle w:val="4"/>
        <w:spacing w:before="10"/>
        <w:rPr>
          <w:sz w:val="25"/>
        </w:rPr>
      </w:pPr>
    </w:p>
    <w:p>
      <w:pPr>
        <w:pStyle w:val="3"/>
        <w:numPr>
          <w:ilvl w:val="2"/>
          <w:numId w:val="1"/>
        </w:numPr>
        <w:tabs>
          <w:tab w:val="left" w:pos="1200"/>
        </w:tabs>
        <w:spacing w:before="62" w:after="0" w:line="240" w:lineRule="auto"/>
        <w:ind w:left="1199" w:right="0" w:hanging="560"/>
        <w:jc w:val="left"/>
        <w:rPr>
          <w:rFonts w:hint="eastAsia" w:ascii="Calibri" w:hAnsi="宋体" w:eastAsia="宋体" w:cs="宋体"/>
          <w:sz w:val="22"/>
          <w:szCs w:val="22"/>
          <w:lang w:val="en-US" w:eastAsia="zh-CN"/>
        </w:rPr>
      </w:pPr>
      <w:bookmarkStart w:id="108" w:name="_Toc7209_WPSOffice_Level2"/>
      <w:r>
        <w:rPr>
          <w:rFonts w:hint="eastAsia"/>
          <w:lang w:val="en-US" w:eastAsia="zh-CN"/>
        </w:rPr>
        <w:t>具体Verilog</w:t>
      </w:r>
      <w:r>
        <w:t>代码</w:t>
      </w:r>
      <w:r>
        <w:rPr>
          <w:rFonts w:hint="eastAsia"/>
          <w:lang w:val="en-US" w:eastAsia="zh-CN"/>
        </w:rPr>
        <w:t>实现</w:t>
      </w:r>
      <w:bookmarkEnd w:id="108"/>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PC模块</w:t>
      </w:r>
    </w:p>
    <w:p>
      <w:pPr>
        <w:rPr>
          <w:rFonts w:hint="eastAsia"/>
          <w:lang w:val="en-US" w:eastAsia="zh-CN"/>
        </w:rPr>
      </w:pPr>
      <w:r>
        <w:rPr>
          <w:rFonts w:hint="eastAsia"/>
          <w:lang w:val="en-US" w:eastAsia="zh-CN"/>
        </w:rPr>
        <w:t>module PC(CLK,reset,bubble,NPC,PC);</w:t>
      </w:r>
    </w:p>
    <w:p>
      <w:pPr>
        <w:rPr>
          <w:rFonts w:hint="eastAsia"/>
          <w:lang w:val="en-US" w:eastAsia="zh-CN"/>
        </w:rPr>
      </w:pPr>
      <w:r>
        <w:rPr>
          <w:rFonts w:hint="eastAsia"/>
          <w:lang w:val="en-US" w:eastAsia="zh-CN"/>
        </w:rPr>
        <w:t xml:space="preserve">    input CLK;                // 时钟</w:t>
      </w:r>
    </w:p>
    <w:p>
      <w:pPr>
        <w:rPr>
          <w:rFonts w:hint="eastAsia"/>
          <w:lang w:val="en-US" w:eastAsia="zh-CN"/>
        </w:rPr>
      </w:pPr>
      <w:r>
        <w:rPr>
          <w:rFonts w:hint="eastAsia"/>
          <w:lang w:val="en-US" w:eastAsia="zh-CN"/>
        </w:rPr>
        <w:t xml:space="preserve">    input reset;              // 重置信号</w:t>
      </w:r>
    </w:p>
    <w:p>
      <w:pPr>
        <w:rPr>
          <w:rFonts w:hint="eastAsia"/>
          <w:lang w:val="en-US" w:eastAsia="zh-CN"/>
        </w:rPr>
      </w:pPr>
      <w:r>
        <w:rPr>
          <w:rFonts w:hint="eastAsia"/>
          <w:lang w:val="en-US" w:eastAsia="zh-CN"/>
        </w:rPr>
        <w:t xml:space="preserve">    input bubble;             // 阻塞信号</w:t>
      </w:r>
    </w:p>
    <w:p>
      <w:pPr>
        <w:rPr>
          <w:rFonts w:hint="eastAsia"/>
          <w:lang w:val="en-US" w:eastAsia="zh-CN"/>
        </w:rPr>
      </w:pPr>
      <w:r>
        <w:rPr>
          <w:rFonts w:hint="eastAsia"/>
          <w:lang w:val="en-US" w:eastAsia="zh-CN"/>
        </w:rPr>
        <w:t xml:space="preserve">    input [31:2] NPC;         // PC指令地址</w:t>
      </w:r>
    </w:p>
    <w:p>
      <w:pPr>
        <w:rPr>
          <w:rFonts w:hint="eastAsia"/>
          <w:lang w:val="en-US" w:eastAsia="zh-CN"/>
        </w:rPr>
      </w:pPr>
      <w:r>
        <w:rPr>
          <w:rFonts w:hint="eastAsia"/>
          <w:lang w:val="en-US" w:eastAsia="zh-CN"/>
        </w:rPr>
        <w:t xml:space="preserve">    output reg[31:2] PC ;         </w:t>
      </w:r>
    </w:p>
    <w:p>
      <w:pPr>
        <w:rPr>
          <w:rFonts w:hint="eastAsia"/>
          <w:lang w:val="en-US" w:eastAsia="zh-CN"/>
        </w:rPr>
      </w:pPr>
      <w:r>
        <w:rPr>
          <w:rFonts w:hint="eastAsia"/>
          <w:lang w:val="en-US" w:eastAsia="zh-CN"/>
        </w:rPr>
        <w:tab/>
      </w:r>
      <w:r>
        <w:rPr>
          <w:rFonts w:hint="eastAsia"/>
          <w:lang w:val="en-US" w:eastAsia="zh-CN"/>
        </w:rPr>
        <w:t>initial begin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PC &lt;= 32'h0000_3000;</w:t>
      </w:r>
    </w:p>
    <w:p>
      <w:pPr>
        <w:rPr>
          <w:rFonts w:hint="eastAsia"/>
          <w:lang w:val="en-US" w:eastAsia="zh-CN"/>
        </w:rPr>
      </w:pPr>
      <w:r>
        <w:rPr>
          <w:rFonts w:hint="eastAsia"/>
          <w:lang w:val="en-US" w:eastAsia="zh-CN"/>
        </w:rPr>
        <w:tab/>
      </w:r>
      <w:r>
        <w:rPr>
          <w:rFonts w:hint="eastAsia"/>
          <w:lang w:val="en-US" w:eastAsia="zh-CN"/>
        </w:rPr>
        <w:t>end</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always@(posedge CLK)</w:t>
      </w:r>
    </w:p>
    <w:p>
      <w:pPr>
        <w:rPr>
          <w:rFonts w:hint="eastAsia"/>
          <w:lang w:val="en-US" w:eastAsia="zh-CN"/>
        </w:rPr>
      </w:pPr>
      <w:r>
        <w:rPr>
          <w:rFonts w:hint="eastAsia"/>
          <w:lang w:val="en-US" w:eastAsia="zh-CN"/>
        </w:rPr>
        <w:tab/>
      </w:r>
      <w:r>
        <w:rPr>
          <w:rFonts w:hint="eastAsia"/>
          <w:lang w:val="en-US" w:eastAsia="zh-CN"/>
        </w:rPr>
        <w:t xml:space="preserve"> begin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(reset == 1)  PC &lt;= 32'h0000_3000;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begin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(bubble)  PC &lt;= PC;  //阻塞PC地址保持不变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PC &lt;= NPC;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end</w:t>
      </w:r>
    </w:p>
    <w:p>
      <w:pPr>
        <w:rPr>
          <w:rFonts w:hint="eastAsia"/>
          <w:lang w:val="en-US" w:eastAsia="zh-CN"/>
        </w:rPr>
      </w:pPr>
      <w:r>
        <w:rPr>
          <w:rFonts w:hint="eastAsia"/>
          <w:lang w:val="en-US" w:eastAsia="zh-CN"/>
        </w:rPr>
        <w:tab/>
      </w:r>
      <w:r>
        <w:rPr>
          <w:rFonts w:hint="eastAsia"/>
          <w:lang w:val="en-US" w:eastAsia="zh-CN"/>
        </w:rPr>
        <w:t xml:space="preserve"> end</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NPC模块</w:t>
      </w:r>
    </w:p>
    <w:p>
      <w:pPr>
        <w:rPr>
          <w:rFonts w:hint="eastAsia"/>
          <w:lang w:val="en-US" w:eastAsia="zh-CN"/>
        </w:rPr>
      </w:pPr>
      <w:r>
        <w:rPr>
          <w:rFonts w:hint="eastAsia"/>
          <w:lang w:val="en-US" w:eastAsia="zh-CN"/>
        </w:rPr>
        <w:t>module NPC(PC,Zero,Branch,Jump,target,imm16,Npc);</w:t>
      </w:r>
    </w:p>
    <w:p>
      <w:pPr>
        <w:rPr>
          <w:rFonts w:hint="eastAsia"/>
          <w:lang w:val="en-US" w:eastAsia="zh-CN"/>
        </w:rPr>
      </w:pPr>
      <w:r>
        <w:rPr>
          <w:rFonts w:hint="eastAsia"/>
          <w:lang w:val="en-US" w:eastAsia="zh-CN"/>
        </w:rPr>
        <w:t>input        Zero;</w:t>
      </w:r>
    </w:p>
    <w:p>
      <w:pPr>
        <w:rPr>
          <w:rFonts w:hint="eastAsia"/>
          <w:lang w:val="en-US" w:eastAsia="zh-CN"/>
        </w:rPr>
      </w:pPr>
      <w:r>
        <w:rPr>
          <w:rFonts w:hint="eastAsia"/>
          <w:lang w:val="en-US" w:eastAsia="zh-CN"/>
        </w:rPr>
        <w:t>input        Branch;</w:t>
      </w:r>
    </w:p>
    <w:p>
      <w:pPr>
        <w:rPr>
          <w:rFonts w:hint="eastAsia"/>
          <w:lang w:val="en-US" w:eastAsia="zh-CN"/>
        </w:rPr>
      </w:pPr>
      <w:r>
        <w:rPr>
          <w:rFonts w:hint="eastAsia"/>
          <w:lang w:val="en-US" w:eastAsia="zh-CN"/>
        </w:rPr>
        <w:t>input        Jump;</w:t>
      </w:r>
    </w:p>
    <w:p>
      <w:pPr>
        <w:rPr>
          <w:rFonts w:hint="eastAsia"/>
          <w:lang w:val="en-US" w:eastAsia="zh-CN"/>
        </w:rPr>
      </w:pPr>
      <w:r>
        <w:rPr>
          <w:rFonts w:hint="eastAsia"/>
          <w:lang w:val="en-US" w:eastAsia="zh-CN"/>
        </w:rPr>
        <w:t>input [31:2] PC;</w:t>
      </w:r>
    </w:p>
    <w:p>
      <w:pPr>
        <w:rPr>
          <w:rFonts w:hint="eastAsia"/>
          <w:lang w:val="en-US" w:eastAsia="zh-CN"/>
        </w:rPr>
      </w:pPr>
      <w:r>
        <w:rPr>
          <w:rFonts w:hint="eastAsia"/>
          <w:lang w:val="en-US" w:eastAsia="zh-CN"/>
        </w:rPr>
        <w:t>input [15:0] imm16;</w:t>
      </w:r>
    </w:p>
    <w:p>
      <w:pPr>
        <w:rPr>
          <w:rFonts w:hint="eastAsia"/>
          <w:lang w:val="en-US" w:eastAsia="zh-CN"/>
        </w:rPr>
      </w:pPr>
      <w:r>
        <w:rPr>
          <w:rFonts w:hint="eastAsia"/>
          <w:lang w:val="en-US" w:eastAsia="zh-CN"/>
        </w:rPr>
        <w:t>input [25:0] target;</w:t>
      </w:r>
    </w:p>
    <w:p>
      <w:pPr>
        <w:rPr>
          <w:rFonts w:hint="eastAsia"/>
          <w:lang w:val="en-US" w:eastAsia="zh-CN"/>
        </w:rPr>
      </w:pPr>
      <w:r>
        <w:rPr>
          <w:rFonts w:hint="eastAsia"/>
          <w:lang w:val="en-US" w:eastAsia="zh-CN"/>
        </w:rPr>
        <w:t>output[31:2] Npc;</w:t>
      </w:r>
    </w:p>
    <w:p>
      <w:pPr>
        <w:rPr>
          <w:rFonts w:hint="eastAsia"/>
          <w:lang w:val="en-US" w:eastAsia="zh-CN"/>
        </w:rPr>
      </w:pPr>
      <w:r>
        <w:rPr>
          <w:rFonts w:hint="eastAsia"/>
          <w:lang w:val="en-US" w:eastAsia="zh-CN"/>
        </w:rPr>
        <w:t>wire  [31:0] imm32;</w:t>
      </w:r>
    </w:p>
    <w:p>
      <w:pPr>
        <w:rPr>
          <w:rFonts w:hint="eastAsia"/>
          <w:lang w:val="en-US" w:eastAsia="zh-CN"/>
        </w:rPr>
      </w:pPr>
      <w:r>
        <w:rPr>
          <w:rFonts w:hint="eastAsia"/>
          <w:lang w:val="en-US" w:eastAsia="zh-CN"/>
        </w:rPr>
        <w:t>wire  [31:2] JNPC;</w:t>
      </w:r>
    </w:p>
    <w:p>
      <w:pPr>
        <w:rPr>
          <w:rFonts w:hint="eastAsia"/>
          <w:lang w:val="en-US" w:eastAsia="zh-CN"/>
        </w:rPr>
      </w:pPr>
      <w:r>
        <w:rPr>
          <w:rFonts w:hint="eastAsia"/>
          <w:lang w:val="en-US" w:eastAsia="zh-CN"/>
        </w:rPr>
        <w:t>wire  [31:2] BNPC;</w:t>
      </w:r>
    </w:p>
    <w:p>
      <w:pPr>
        <w:rPr>
          <w:rFonts w:hint="eastAsia"/>
          <w:lang w:val="en-US" w:eastAsia="zh-CN"/>
        </w:rPr>
      </w:pPr>
      <w:r>
        <w:rPr>
          <w:rFonts w:hint="eastAsia"/>
          <w:lang w:val="en-US" w:eastAsia="zh-CN"/>
        </w:rPr>
        <w:t>wire  [31:2] NNPC;</w:t>
      </w:r>
    </w:p>
    <w:p>
      <w:pPr>
        <w:rPr>
          <w:rFonts w:hint="eastAsia"/>
          <w:lang w:val="en-US" w:eastAsia="zh-CN"/>
        </w:rPr>
      </w:pPr>
    </w:p>
    <w:p>
      <w:pPr>
        <w:rPr>
          <w:rFonts w:hint="eastAsia"/>
          <w:lang w:val="en-US" w:eastAsia="zh-CN"/>
        </w:rPr>
      </w:pPr>
      <w:r>
        <w:rPr>
          <w:rFonts w:hint="eastAsia"/>
          <w:lang w:val="en-US" w:eastAsia="zh-CN"/>
        </w:rPr>
        <w:t>Extend16 extnpc(1,imm16,imm32);</w:t>
      </w:r>
    </w:p>
    <w:p>
      <w:pPr>
        <w:rPr>
          <w:rFonts w:hint="eastAsia"/>
          <w:lang w:val="en-US" w:eastAsia="zh-CN"/>
        </w:rPr>
      </w:pPr>
      <w:r>
        <w:rPr>
          <w:rFonts w:hint="eastAsia"/>
          <w:lang w:val="en-US" w:eastAsia="zh-CN"/>
        </w:rPr>
        <w:t xml:space="preserve">assign BNPC = PC+1+imm32[29:0]; </w:t>
      </w:r>
    </w:p>
    <w:p>
      <w:pPr>
        <w:rPr>
          <w:rFonts w:hint="eastAsia"/>
          <w:lang w:val="en-US" w:eastAsia="zh-CN"/>
        </w:rPr>
      </w:pPr>
      <w:r>
        <w:rPr>
          <w:rFonts w:hint="eastAsia"/>
          <w:lang w:val="en-US" w:eastAsia="zh-CN"/>
        </w:rPr>
        <w:t>assign JNPC = {PC[31:28],target};</w:t>
      </w:r>
    </w:p>
    <w:p>
      <w:pPr>
        <w:rPr>
          <w:rFonts w:hint="eastAsia"/>
          <w:lang w:val="en-US" w:eastAsia="zh-CN"/>
        </w:rPr>
      </w:pPr>
      <w:r>
        <w:rPr>
          <w:rFonts w:hint="eastAsia"/>
          <w:lang w:val="en-US" w:eastAsia="zh-CN"/>
        </w:rPr>
        <w:t>assign NNPC =  PC + 1;</w:t>
      </w:r>
    </w:p>
    <w:p>
      <w:pPr>
        <w:rPr>
          <w:rFonts w:hint="eastAsia"/>
          <w:lang w:val="en-US" w:eastAsia="zh-CN"/>
        </w:rPr>
      </w:pPr>
      <w:r>
        <w:rPr>
          <w:rFonts w:hint="eastAsia"/>
          <w:lang w:val="en-US" w:eastAsia="zh-CN"/>
        </w:rPr>
        <w:t>assign Npc  = Jump?JNPC:((Branch&amp;Zero)?BNPC:NNPC);</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EXtend模块</w:t>
      </w:r>
    </w:p>
    <w:p>
      <w:pPr>
        <w:rPr>
          <w:rFonts w:hint="eastAsia"/>
          <w:lang w:val="en-US" w:eastAsia="zh-CN"/>
        </w:rPr>
      </w:pPr>
      <w:r>
        <w:rPr>
          <w:rFonts w:hint="eastAsia"/>
          <w:lang w:val="en-US" w:eastAsia="zh-CN"/>
        </w:rPr>
        <w:t>//16位-&gt;32位</w:t>
      </w:r>
    </w:p>
    <w:p>
      <w:pPr>
        <w:rPr>
          <w:rFonts w:hint="eastAsia"/>
          <w:lang w:val="en-US" w:eastAsia="zh-CN"/>
        </w:rPr>
      </w:pPr>
      <w:r>
        <w:rPr>
          <w:rFonts w:hint="eastAsia"/>
          <w:lang w:val="en-US" w:eastAsia="zh-CN"/>
        </w:rPr>
        <w:t>module Extend16(</w:t>
      </w:r>
    </w:p>
    <w:p>
      <w:pPr>
        <w:rPr>
          <w:rFonts w:hint="eastAsia"/>
          <w:lang w:val="en-US" w:eastAsia="zh-CN"/>
        </w:rPr>
      </w:pPr>
      <w:r>
        <w:rPr>
          <w:rFonts w:hint="eastAsia"/>
          <w:lang w:val="en-US" w:eastAsia="zh-CN"/>
        </w:rPr>
        <w:t>input Extop,</w:t>
      </w:r>
    </w:p>
    <w:p>
      <w:pPr>
        <w:rPr>
          <w:rFonts w:hint="eastAsia"/>
          <w:lang w:val="en-US" w:eastAsia="zh-CN"/>
        </w:rPr>
      </w:pPr>
      <w:r>
        <w:rPr>
          <w:rFonts w:hint="eastAsia"/>
          <w:lang w:val="en-US" w:eastAsia="zh-CN"/>
        </w:rPr>
        <w:t>input [15:0] immediate,</w:t>
      </w:r>
    </w:p>
    <w:p>
      <w:pPr>
        <w:rPr>
          <w:rFonts w:hint="eastAsia"/>
          <w:lang w:val="en-US" w:eastAsia="zh-CN"/>
        </w:rPr>
      </w:pPr>
      <w:r>
        <w:rPr>
          <w:rFonts w:hint="eastAsia"/>
          <w:lang w:val="en-US" w:eastAsia="zh-CN"/>
        </w:rPr>
        <w:t xml:space="preserve"> output [31:0] extendImmediate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assign extendImmediate[15:0] = immediate;</w:t>
      </w:r>
    </w:p>
    <w:p>
      <w:pPr>
        <w:rPr>
          <w:rFonts w:hint="eastAsia"/>
          <w:lang w:val="en-US" w:eastAsia="zh-CN"/>
        </w:rPr>
      </w:pPr>
      <w:r>
        <w:rPr>
          <w:rFonts w:hint="eastAsia"/>
          <w:lang w:val="en-US" w:eastAsia="zh-CN"/>
        </w:rPr>
        <w:t>assign extendImmediate[31:16] = Extop ? (immediate[15] ? 16'hffff : 16'h0000) : 16'h0000;</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MUX模块</w:t>
      </w:r>
    </w:p>
    <w:p>
      <w:pPr>
        <w:rPr>
          <w:rFonts w:hint="eastAsia"/>
          <w:lang w:val="en-US" w:eastAsia="zh-CN"/>
        </w:rPr>
      </w:pPr>
      <w:r>
        <w:rPr>
          <w:rFonts w:hint="eastAsia"/>
          <w:lang w:val="en-US" w:eastAsia="zh-CN"/>
        </w:rPr>
        <w:t>//16位-&gt;32位</w:t>
      </w:r>
    </w:p>
    <w:p>
      <w:pPr>
        <w:rPr>
          <w:rFonts w:hint="eastAsia"/>
          <w:lang w:val="en-US" w:eastAsia="zh-CN"/>
        </w:rPr>
      </w:pPr>
    </w:p>
    <w:p>
      <w:pPr>
        <w:rPr>
          <w:rFonts w:hint="eastAsia"/>
          <w:lang w:val="en-US" w:eastAsia="zh-CN"/>
        </w:rPr>
      </w:pPr>
      <w:r>
        <w:rPr>
          <w:rFonts w:hint="eastAsia"/>
          <w:lang w:val="en-US" w:eastAsia="zh-CN"/>
        </w:rPr>
        <w:t>//选择写寄存器 rd or rt</w:t>
      </w:r>
    </w:p>
    <w:p>
      <w:pPr>
        <w:rPr>
          <w:rFonts w:hint="eastAsia"/>
          <w:lang w:val="en-US" w:eastAsia="zh-CN"/>
        </w:rPr>
      </w:pPr>
      <w:r>
        <w:rPr>
          <w:rFonts w:hint="eastAsia"/>
          <w:lang w:val="en-US" w:eastAsia="zh-CN"/>
        </w:rPr>
        <w:t>// 5位2路</w:t>
      </w:r>
    </w:p>
    <w:p>
      <w:pPr>
        <w:rPr>
          <w:rFonts w:hint="eastAsia"/>
          <w:lang w:val="en-US" w:eastAsia="zh-CN"/>
        </w:rPr>
      </w:pPr>
      <w:r>
        <w:rPr>
          <w:rFonts w:hint="eastAsia"/>
          <w:lang w:val="en-US" w:eastAsia="zh-CN"/>
        </w:rPr>
        <w:t>module Mux2_5(</w:t>
      </w:r>
    </w:p>
    <w:p>
      <w:pPr>
        <w:rPr>
          <w:rFonts w:hint="eastAsia"/>
          <w:lang w:val="en-US" w:eastAsia="zh-CN"/>
        </w:rPr>
      </w:pPr>
      <w:r>
        <w:rPr>
          <w:rFonts w:hint="eastAsia"/>
          <w:lang w:val="en-US" w:eastAsia="zh-CN"/>
        </w:rPr>
        <w:tab/>
      </w:r>
      <w:r>
        <w:rPr>
          <w:rFonts w:hint="eastAsia"/>
          <w:lang w:val="en-US" w:eastAsia="zh-CN"/>
        </w:rPr>
        <w:t>input MuxOp,</w:t>
      </w:r>
    </w:p>
    <w:p>
      <w:pPr>
        <w:rPr>
          <w:rFonts w:hint="eastAsia"/>
          <w:lang w:val="en-US" w:eastAsia="zh-CN"/>
        </w:rPr>
      </w:pPr>
      <w:r>
        <w:rPr>
          <w:rFonts w:hint="eastAsia"/>
          <w:lang w:val="en-US" w:eastAsia="zh-CN"/>
        </w:rPr>
        <w:t xml:space="preserve">    input [4:0] cin_a,</w:t>
      </w:r>
    </w:p>
    <w:p>
      <w:pPr>
        <w:rPr>
          <w:rFonts w:hint="eastAsia"/>
          <w:lang w:val="en-US" w:eastAsia="zh-CN"/>
        </w:rPr>
      </w:pPr>
      <w:r>
        <w:rPr>
          <w:rFonts w:hint="eastAsia"/>
          <w:lang w:val="en-US" w:eastAsia="zh-CN"/>
        </w:rPr>
        <w:t xml:space="preserve">    input [4:0] cin_b,</w:t>
      </w:r>
    </w:p>
    <w:p>
      <w:pPr>
        <w:rPr>
          <w:rFonts w:hint="eastAsia"/>
          <w:lang w:val="en-US" w:eastAsia="zh-CN"/>
        </w:rPr>
      </w:pPr>
      <w:r>
        <w:rPr>
          <w:rFonts w:hint="eastAsia"/>
          <w:lang w:val="en-US" w:eastAsia="zh-CN"/>
        </w:rPr>
        <w:t xml:space="preserve">    output [4:0] out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assign out = MuxOp ?  cin_b : cin_a;</w:t>
      </w:r>
    </w:p>
    <w:p>
      <w:pPr>
        <w:rPr>
          <w:rFonts w:hint="eastAsia"/>
          <w:lang w:val="en-US" w:eastAsia="zh-CN"/>
        </w:rPr>
      </w:pPr>
    </w:p>
    <w:p>
      <w:pPr>
        <w:rPr>
          <w:rFonts w:hint="eastAsia"/>
          <w:lang w:val="en-US" w:eastAsia="zh-CN"/>
        </w:rPr>
      </w:pPr>
      <w:r>
        <w:rPr>
          <w:rFonts w:hint="eastAsia"/>
          <w:lang w:val="en-US" w:eastAsia="zh-CN"/>
        </w:rPr>
        <w:t>endmodule</w:t>
      </w:r>
    </w:p>
    <w:p>
      <w:pPr>
        <w:rPr>
          <w:rFonts w:hint="eastAsia"/>
          <w:lang w:val="en-US" w:eastAsia="zh-CN"/>
        </w:rPr>
      </w:pPr>
    </w:p>
    <w:p>
      <w:pPr>
        <w:rPr>
          <w:rFonts w:hint="eastAsia"/>
          <w:lang w:val="en-US" w:eastAsia="zh-CN"/>
        </w:rPr>
      </w:pPr>
      <w:r>
        <w:rPr>
          <w:rFonts w:hint="eastAsia"/>
          <w:lang w:val="en-US" w:eastAsia="zh-CN"/>
        </w:rPr>
        <w:t>//32位2路</w:t>
      </w:r>
    </w:p>
    <w:p>
      <w:pPr>
        <w:rPr>
          <w:rFonts w:hint="eastAsia"/>
          <w:lang w:val="en-US" w:eastAsia="zh-CN"/>
        </w:rPr>
      </w:pPr>
      <w:r>
        <w:rPr>
          <w:rFonts w:hint="eastAsia"/>
          <w:lang w:val="en-US" w:eastAsia="zh-CN"/>
        </w:rPr>
        <w:t>module Mux2_32(</w:t>
      </w:r>
    </w:p>
    <w:p>
      <w:pPr>
        <w:rPr>
          <w:rFonts w:hint="eastAsia"/>
          <w:lang w:val="en-US" w:eastAsia="zh-CN"/>
        </w:rPr>
      </w:pPr>
      <w:r>
        <w:rPr>
          <w:rFonts w:hint="eastAsia"/>
          <w:lang w:val="en-US" w:eastAsia="zh-CN"/>
        </w:rPr>
        <w:tab/>
      </w:r>
      <w:r>
        <w:rPr>
          <w:rFonts w:hint="eastAsia"/>
          <w:lang w:val="en-US" w:eastAsia="zh-CN"/>
        </w:rPr>
        <w:t>input MuxOp,</w:t>
      </w:r>
    </w:p>
    <w:p>
      <w:pPr>
        <w:rPr>
          <w:rFonts w:hint="eastAsia"/>
          <w:lang w:val="en-US" w:eastAsia="zh-CN"/>
        </w:rPr>
      </w:pPr>
      <w:r>
        <w:rPr>
          <w:rFonts w:hint="eastAsia"/>
          <w:lang w:val="en-US" w:eastAsia="zh-CN"/>
        </w:rPr>
        <w:t xml:space="preserve">    input [31:0] cin_a,</w:t>
      </w:r>
    </w:p>
    <w:p>
      <w:pPr>
        <w:rPr>
          <w:rFonts w:hint="eastAsia"/>
          <w:lang w:val="en-US" w:eastAsia="zh-CN"/>
        </w:rPr>
      </w:pPr>
      <w:r>
        <w:rPr>
          <w:rFonts w:hint="eastAsia"/>
          <w:lang w:val="en-US" w:eastAsia="zh-CN"/>
        </w:rPr>
        <w:t xml:space="preserve">    input [31:0] cin_b,</w:t>
      </w:r>
    </w:p>
    <w:p>
      <w:pPr>
        <w:rPr>
          <w:rFonts w:hint="eastAsia"/>
          <w:lang w:val="en-US" w:eastAsia="zh-CN"/>
        </w:rPr>
      </w:pPr>
      <w:r>
        <w:rPr>
          <w:rFonts w:hint="eastAsia"/>
          <w:lang w:val="en-US" w:eastAsia="zh-CN"/>
        </w:rPr>
        <w:t xml:space="preserve">    output [31:0] out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assign out = MuxOp ? cin_b : cin_a;</w:t>
      </w:r>
    </w:p>
    <w:p>
      <w:pPr>
        <w:rPr>
          <w:rFonts w:hint="eastAsia"/>
          <w:lang w:val="en-US" w:eastAsia="zh-CN"/>
        </w:rPr>
      </w:pPr>
    </w:p>
    <w:p>
      <w:pPr>
        <w:rPr>
          <w:rFonts w:hint="eastAsia"/>
          <w:lang w:val="en-US" w:eastAsia="zh-CN"/>
        </w:rPr>
      </w:pPr>
      <w:r>
        <w:rPr>
          <w:rFonts w:hint="eastAsia"/>
          <w:lang w:val="en-US" w:eastAsia="zh-CN"/>
        </w:rPr>
        <w:t>endmodule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//32位3路</w:t>
      </w:r>
    </w:p>
    <w:p>
      <w:pPr>
        <w:rPr>
          <w:rFonts w:hint="eastAsia"/>
          <w:lang w:val="en-US" w:eastAsia="zh-CN"/>
        </w:rPr>
      </w:pPr>
      <w:r>
        <w:rPr>
          <w:rFonts w:hint="eastAsia"/>
          <w:lang w:val="en-US" w:eastAsia="zh-CN"/>
        </w:rPr>
        <w:t>module Mux3_32(</w:t>
      </w:r>
    </w:p>
    <w:p>
      <w:pPr>
        <w:rPr>
          <w:rFonts w:hint="eastAsia"/>
          <w:lang w:val="en-US" w:eastAsia="zh-CN"/>
        </w:rPr>
      </w:pPr>
      <w:r>
        <w:rPr>
          <w:rFonts w:hint="eastAsia"/>
          <w:lang w:val="en-US" w:eastAsia="zh-CN"/>
        </w:rPr>
        <w:tab/>
      </w:r>
      <w:r>
        <w:rPr>
          <w:rFonts w:hint="eastAsia"/>
          <w:lang w:val="en-US" w:eastAsia="zh-CN"/>
        </w:rPr>
        <w:t>input [1:0]  MuxOp,</w:t>
      </w:r>
    </w:p>
    <w:p>
      <w:pPr>
        <w:rPr>
          <w:rFonts w:hint="eastAsia"/>
          <w:lang w:val="en-US" w:eastAsia="zh-CN"/>
        </w:rPr>
      </w:pPr>
      <w:r>
        <w:rPr>
          <w:rFonts w:hint="eastAsia"/>
          <w:lang w:val="en-US" w:eastAsia="zh-CN"/>
        </w:rPr>
        <w:t xml:space="preserve">    input [31:0] cin_a,</w:t>
      </w:r>
    </w:p>
    <w:p>
      <w:pPr>
        <w:rPr>
          <w:rFonts w:hint="eastAsia"/>
          <w:lang w:val="en-US" w:eastAsia="zh-CN"/>
        </w:rPr>
      </w:pPr>
      <w:r>
        <w:rPr>
          <w:rFonts w:hint="eastAsia"/>
          <w:lang w:val="en-US" w:eastAsia="zh-CN"/>
        </w:rPr>
        <w:t xml:space="preserve">    input [31:0] cin_b,</w:t>
      </w:r>
    </w:p>
    <w:p>
      <w:pPr>
        <w:rPr>
          <w:rFonts w:hint="eastAsia"/>
          <w:lang w:val="en-US" w:eastAsia="zh-CN"/>
        </w:rPr>
      </w:pPr>
      <w:r>
        <w:rPr>
          <w:rFonts w:hint="eastAsia"/>
          <w:lang w:val="en-US" w:eastAsia="zh-CN"/>
        </w:rPr>
        <w:t xml:space="preserve">    input [31:0] cin_c,</w:t>
      </w:r>
    </w:p>
    <w:p>
      <w:pPr>
        <w:rPr>
          <w:rFonts w:hint="eastAsia"/>
          <w:lang w:val="en-US" w:eastAsia="zh-CN"/>
        </w:rPr>
      </w:pPr>
      <w:r>
        <w:rPr>
          <w:rFonts w:hint="eastAsia"/>
          <w:lang w:val="en-US" w:eastAsia="zh-CN"/>
        </w:rPr>
        <w:t xml:space="preserve">    output[31:0] out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reg [31:0] reg_out;</w:t>
      </w:r>
    </w:p>
    <w:p>
      <w:pPr>
        <w:rPr>
          <w:rFonts w:hint="eastAsia"/>
          <w:lang w:val="en-US" w:eastAsia="zh-CN"/>
        </w:rPr>
      </w:pPr>
    </w:p>
    <w:p>
      <w:pPr>
        <w:rPr>
          <w:rFonts w:hint="eastAsia"/>
          <w:lang w:val="en-US" w:eastAsia="zh-CN"/>
        </w:rPr>
      </w:pPr>
      <w:r>
        <w:rPr>
          <w:rFonts w:hint="eastAsia"/>
          <w:lang w:val="en-US" w:eastAsia="zh-CN"/>
        </w:rPr>
        <w:t>always @( * ) begin</w:t>
      </w:r>
    </w:p>
    <w:p>
      <w:pPr>
        <w:rPr>
          <w:rFonts w:hint="eastAsia"/>
          <w:lang w:val="en-US" w:eastAsia="zh-CN"/>
        </w:rPr>
      </w:pPr>
      <w:r>
        <w:rPr>
          <w:rFonts w:hint="eastAsia"/>
          <w:lang w:val="en-US" w:eastAsia="zh-CN"/>
        </w:rPr>
        <w:t xml:space="preserve">        case (MuxOp)</w:t>
      </w:r>
    </w:p>
    <w:p>
      <w:pPr>
        <w:rPr>
          <w:rFonts w:hint="eastAsia"/>
          <w:lang w:val="en-US" w:eastAsia="zh-CN"/>
        </w:rPr>
      </w:pPr>
      <w:r>
        <w:rPr>
          <w:rFonts w:hint="eastAsia"/>
          <w:lang w:val="en-US" w:eastAsia="zh-CN"/>
        </w:rPr>
        <w:t xml:space="preserve">            2'b00: reg_out = cin_a;</w:t>
      </w:r>
    </w:p>
    <w:p>
      <w:pPr>
        <w:rPr>
          <w:rFonts w:hint="eastAsia"/>
          <w:lang w:val="en-US" w:eastAsia="zh-CN"/>
        </w:rPr>
      </w:pPr>
      <w:r>
        <w:rPr>
          <w:rFonts w:hint="eastAsia"/>
          <w:lang w:val="en-US" w:eastAsia="zh-CN"/>
        </w:rPr>
        <w:t xml:space="preserve">            2'b01: reg_out = cin_b;</w:t>
      </w:r>
    </w:p>
    <w:p>
      <w:pPr>
        <w:rPr>
          <w:rFonts w:hint="eastAsia"/>
          <w:lang w:val="en-US" w:eastAsia="zh-CN"/>
        </w:rPr>
      </w:pPr>
      <w:r>
        <w:rPr>
          <w:rFonts w:hint="eastAsia"/>
          <w:lang w:val="en-US" w:eastAsia="zh-CN"/>
        </w:rPr>
        <w:t xml:space="preserve">            2'b10: reg_out = cin_c;</w:t>
      </w:r>
    </w:p>
    <w:p>
      <w:pPr>
        <w:rPr>
          <w:rFonts w:hint="eastAsia"/>
          <w:lang w:val="en-US" w:eastAsia="zh-CN"/>
        </w:rPr>
      </w:pPr>
      <w:r>
        <w:rPr>
          <w:rFonts w:hint="eastAsia"/>
          <w:lang w:val="en-US" w:eastAsia="zh-CN"/>
        </w:rPr>
        <w:t xml:space="preserve">            default: ;</w:t>
      </w:r>
    </w:p>
    <w:p>
      <w:pPr>
        <w:rPr>
          <w:rFonts w:hint="eastAsia"/>
          <w:lang w:val="en-US" w:eastAsia="zh-CN"/>
        </w:rPr>
      </w:pPr>
      <w:r>
        <w:rPr>
          <w:rFonts w:hint="eastAsia"/>
          <w:lang w:val="en-US" w:eastAsia="zh-CN"/>
        </w:rPr>
        <w:t xml:space="preserve">        endcase             </w:t>
      </w:r>
    </w:p>
    <w:p>
      <w:pPr>
        <w:rPr>
          <w:rFonts w:hint="eastAsia"/>
          <w:lang w:val="en-US" w:eastAsia="zh-CN"/>
        </w:rPr>
      </w:pPr>
      <w:r>
        <w:rPr>
          <w:rFonts w:hint="eastAsia"/>
          <w:lang w:val="en-US" w:eastAsia="zh-CN"/>
        </w:rPr>
        <w:t xml:space="preserve">    end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assign out =  reg_out;</w:t>
      </w:r>
    </w:p>
    <w:p>
      <w:pPr>
        <w:rPr>
          <w:rFonts w:hint="eastAsia"/>
          <w:lang w:val="en-US" w:eastAsia="zh-CN"/>
        </w:rPr>
      </w:pPr>
      <w:r>
        <w:rPr>
          <w:rFonts w:hint="eastAsia"/>
          <w:lang w:val="en-US" w:eastAsia="zh-CN"/>
        </w:rPr>
        <w:t>endmodule</w:t>
      </w:r>
    </w:p>
    <w:p>
      <w:pPr>
        <w:rPr>
          <w:rFonts w:hint="eastAsia"/>
          <w:lang w:val="en-US" w:eastAsia="zh-CN"/>
        </w:rPr>
      </w:pPr>
    </w:p>
    <w:p>
      <w:pPr>
        <w:rPr>
          <w:rFonts w:hint="eastAsia"/>
          <w:lang w:val="en-US" w:eastAsia="zh-CN"/>
        </w:rPr>
      </w:pPr>
      <w:r>
        <w:rPr>
          <w:rFonts w:hint="eastAsia"/>
          <w:lang w:val="en-US" w:eastAsia="zh-CN"/>
        </w:rPr>
        <w:t>//32位4路</w:t>
      </w:r>
    </w:p>
    <w:p>
      <w:pPr>
        <w:rPr>
          <w:rFonts w:hint="eastAsia"/>
          <w:lang w:val="en-US" w:eastAsia="zh-CN"/>
        </w:rPr>
      </w:pPr>
      <w:r>
        <w:rPr>
          <w:rFonts w:hint="eastAsia"/>
          <w:lang w:val="en-US" w:eastAsia="zh-CN"/>
        </w:rPr>
        <w:t>module Mux4_32(</w:t>
      </w:r>
    </w:p>
    <w:p>
      <w:pPr>
        <w:rPr>
          <w:rFonts w:hint="eastAsia"/>
          <w:lang w:val="en-US" w:eastAsia="zh-CN"/>
        </w:rPr>
      </w:pPr>
      <w:r>
        <w:rPr>
          <w:rFonts w:hint="eastAsia"/>
          <w:lang w:val="en-US" w:eastAsia="zh-CN"/>
        </w:rPr>
        <w:tab/>
      </w:r>
      <w:r>
        <w:rPr>
          <w:rFonts w:hint="eastAsia"/>
          <w:lang w:val="en-US" w:eastAsia="zh-CN"/>
        </w:rPr>
        <w:t>input [1:0]  MuxOp,</w:t>
      </w:r>
    </w:p>
    <w:p>
      <w:pPr>
        <w:rPr>
          <w:rFonts w:hint="eastAsia"/>
          <w:lang w:val="en-US" w:eastAsia="zh-CN"/>
        </w:rPr>
      </w:pPr>
      <w:r>
        <w:rPr>
          <w:rFonts w:hint="eastAsia"/>
          <w:lang w:val="en-US" w:eastAsia="zh-CN"/>
        </w:rPr>
        <w:t xml:space="preserve">    input [31:0] cin_a,</w:t>
      </w:r>
    </w:p>
    <w:p>
      <w:pPr>
        <w:rPr>
          <w:rFonts w:hint="eastAsia"/>
          <w:lang w:val="en-US" w:eastAsia="zh-CN"/>
        </w:rPr>
      </w:pPr>
      <w:r>
        <w:rPr>
          <w:rFonts w:hint="eastAsia"/>
          <w:lang w:val="en-US" w:eastAsia="zh-CN"/>
        </w:rPr>
        <w:t xml:space="preserve">    input [31:0] cin_b,</w:t>
      </w:r>
    </w:p>
    <w:p>
      <w:pPr>
        <w:rPr>
          <w:rFonts w:hint="eastAsia"/>
          <w:lang w:val="en-US" w:eastAsia="zh-CN"/>
        </w:rPr>
      </w:pPr>
      <w:r>
        <w:rPr>
          <w:rFonts w:hint="eastAsia"/>
          <w:lang w:val="en-US" w:eastAsia="zh-CN"/>
        </w:rPr>
        <w:t xml:space="preserve">    input [31:0] cin_c,</w:t>
      </w:r>
    </w:p>
    <w:p>
      <w:pPr>
        <w:rPr>
          <w:rFonts w:hint="eastAsia"/>
          <w:lang w:val="en-US" w:eastAsia="zh-CN"/>
        </w:rPr>
      </w:pPr>
      <w:r>
        <w:rPr>
          <w:rFonts w:hint="eastAsia"/>
          <w:lang w:val="en-US" w:eastAsia="zh-CN"/>
        </w:rPr>
        <w:t xml:space="preserve">    input [31:0] cin_d,</w:t>
      </w:r>
    </w:p>
    <w:p>
      <w:pPr>
        <w:rPr>
          <w:rFonts w:hint="eastAsia"/>
          <w:lang w:val="en-US" w:eastAsia="zh-CN"/>
        </w:rPr>
      </w:pPr>
      <w:r>
        <w:rPr>
          <w:rFonts w:hint="eastAsia"/>
          <w:lang w:val="en-US" w:eastAsia="zh-CN"/>
        </w:rPr>
        <w:t xml:space="preserve">    output[31:0] out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reg [31:0] reg_out;</w:t>
      </w:r>
    </w:p>
    <w:p>
      <w:pPr>
        <w:rPr>
          <w:rFonts w:hint="eastAsia"/>
          <w:lang w:val="en-US" w:eastAsia="zh-CN"/>
        </w:rPr>
      </w:pPr>
    </w:p>
    <w:p>
      <w:pPr>
        <w:rPr>
          <w:rFonts w:hint="eastAsia"/>
          <w:lang w:val="en-US" w:eastAsia="zh-CN"/>
        </w:rPr>
      </w:pPr>
      <w:r>
        <w:rPr>
          <w:rFonts w:hint="eastAsia"/>
          <w:lang w:val="en-US" w:eastAsia="zh-CN"/>
        </w:rPr>
        <w:t>always @( * ) begin</w:t>
      </w:r>
    </w:p>
    <w:p>
      <w:pPr>
        <w:rPr>
          <w:rFonts w:hint="eastAsia"/>
          <w:lang w:val="en-US" w:eastAsia="zh-CN"/>
        </w:rPr>
      </w:pPr>
      <w:r>
        <w:rPr>
          <w:rFonts w:hint="eastAsia"/>
          <w:lang w:val="en-US" w:eastAsia="zh-CN"/>
        </w:rPr>
        <w:t xml:space="preserve">        case ( MuxOp )</w:t>
      </w:r>
    </w:p>
    <w:p>
      <w:pPr>
        <w:rPr>
          <w:rFonts w:hint="eastAsia"/>
          <w:lang w:val="en-US" w:eastAsia="zh-CN"/>
        </w:rPr>
      </w:pPr>
      <w:r>
        <w:rPr>
          <w:rFonts w:hint="eastAsia"/>
          <w:lang w:val="en-US" w:eastAsia="zh-CN"/>
        </w:rPr>
        <w:t xml:space="preserve">            2'b00: reg_out = cin_a;</w:t>
      </w:r>
    </w:p>
    <w:p>
      <w:pPr>
        <w:rPr>
          <w:rFonts w:hint="eastAsia"/>
          <w:lang w:val="en-US" w:eastAsia="zh-CN"/>
        </w:rPr>
      </w:pPr>
      <w:r>
        <w:rPr>
          <w:rFonts w:hint="eastAsia"/>
          <w:lang w:val="en-US" w:eastAsia="zh-CN"/>
        </w:rPr>
        <w:t xml:space="preserve">            2'b01: reg_out = cin_b;</w:t>
      </w:r>
    </w:p>
    <w:p>
      <w:pPr>
        <w:rPr>
          <w:rFonts w:hint="eastAsia"/>
          <w:lang w:val="en-US" w:eastAsia="zh-CN"/>
        </w:rPr>
      </w:pPr>
      <w:r>
        <w:rPr>
          <w:rFonts w:hint="eastAsia"/>
          <w:lang w:val="en-US" w:eastAsia="zh-CN"/>
        </w:rPr>
        <w:t xml:space="preserve">            2'b10: reg_out = cin_c;</w:t>
      </w:r>
    </w:p>
    <w:p>
      <w:pPr>
        <w:rPr>
          <w:rFonts w:hint="eastAsia"/>
          <w:lang w:val="en-US" w:eastAsia="zh-CN"/>
        </w:rPr>
      </w:pPr>
      <w:r>
        <w:rPr>
          <w:rFonts w:hint="eastAsia"/>
          <w:lang w:val="en-US" w:eastAsia="zh-CN"/>
        </w:rPr>
        <w:t xml:space="preserve">            2'b11: reg_out = cin_d;</w:t>
      </w:r>
    </w:p>
    <w:p>
      <w:pPr>
        <w:rPr>
          <w:rFonts w:hint="eastAsia"/>
          <w:lang w:val="en-US" w:eastAsia="zh-CN"/>
        </w:rPr>
      </w:pPr>
      <w:r>
        <w:rPr>
          <w:rFonts w:hint="eastAsia"/>
          <w:lang w:val="en-US" w:eastAsia="zh-CN"/>
        </w:rPr>
        <w:t xml:space="preserve">            default: ;</w:t>
      </w:r>
    </w:p>
    <w:p>
      <w:pPr>
        <w:rPr>
          <w:rFonts w:hint="eastAsia"/>
          <w:lang w:val="en-US" w:eastAsia="zh-CN"/>
        </w:rPr>
      </w:pPr>
      <w:r>
        <w:rPr>
          <w:rFonts w:hint="eastAsia"/>
          <w:lang w:val="en-US" w:eastAsia="zh-CN"/>
        </w:rPr>
        <w:t xml:space="preserve">        endcase             </w:t>
      </w:r>
    </w:p>
    <w:p>
      <w:pPr>
        <w:rPr>
          <w:rFonts w:hint="eastAsia"/>
          <w:lang w:val="en-US" w:eastAsia="zh-CN"/>
        </w:rPr>
      </w:pPr>
      <w:r>
        <w:rPr>
          <w:rFonts w:hint="eastAsia"/>
          <w:lang w:val="en-US" w:eastAsia="zh-CN"/>
        </w:rPr>
        <w:t xml:space="preserve">    end </w:t>
      </w:r>
    </w:p>
    <w:p>
      <w:pPr>
        <w:rPr>
          <w:rFonts w:hint="eastAsia"/>
          <w:lang w:val="en-US" w:eastAsia="zh-CN"/>
        </w:rPr>
      </w:pPr>
      <w:r>
        <w:rPr>
          <w:rFonts w:hint="eastAsia"/>
          <w:lang w:val="en-US" w:eastAsia="zh-CN"/>
        </w:rPr>
        <w:t xml:space="preserve">    assign out =  reg_out;</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Im_4k模块</w:t>
      </w:r>
    </w:p>
    <w:p>
      <w:pPr>
        <w:rPr>
          <w:rFonts w:hint="eastAsia"/>
          <w:lang w:val="en-US" w:eastAsia="zh-CN"/>
        </w:rPr>
      </w:pPr>
      <w:r>
        <w:rPr>
          <w:rFonts w:hint="eastAsia"/>
          <w:lang w:val="en-US" w:eastAsia="zh-CN"/>
        </w:rPr>
        <w:t>module im_4k(</w:t>
      </w:r>
    </w:p>
    <w:p>
      <w:pPr>
        <w:rPr>
          <w:rFonts w:hint="eastAsia"/>
          <w:lang w:val="en-US" w:eastAsia="zh-CN"/>
        </w:rPr>
      </w:pPr>
      <w:r>
        <w:rPr>
          <w:rFonts w:hint="eastAsia"/>
          <w:lang w:val="en-US" w:eastAsia="zh-CN"/>
        </w:rPr>
        <w:t xml:space="preserve">    input  [11:2] addr,     //  读取指令存储地址</w:t>
      </w:r>
    </w:p>
    <w:p>
      <w:pPr>
        <w:rPr>
          <w:rFonts w:hint="eastAsia"/>
          <w:lang w:val="en-US" w:eastAsia="zh-CN"/>
        </w:rPr>
      </w:pPr>
      <w:r>
        <w:rPr>
          <w:rFonts w:hint="eastAsia"/>
          <w:lang w:val="en-US" w:eastAsia="zh-CN"/>
        </w:rPr>
        <w:t xml:space="preserve">    output [31:0] dout ); //  指令内容</w:t>
      </w:r>
    </w:p>
    <w:p>
      <w:pPr>
        <w:rPr>
          <w:rFonts w:hint="eastAsia"/>
          <w:lang w:val="en-US" w:eastAsia="zh-CN"/>
        </w:rPr>
      </w:pPr>
      <w:r>
        <w:rPr>
          <w:rFonts w:hint="eastAsia"/>
          <w:lang w:val="en-US" w:eastAsia="zh-CN"/>
        </w:rPr>
        <w:t>reg[31:0] im[0:1023];       //  指令存储器</w:t>
      </w:r>
    </w:p>
    <w:p>
      <w:pPr>
        <w:rPr>
          <w:rFonts w:hint="eastAsia"/>
          <w:lang w:val="en-US" w:eastAsia="zh-CN"/>
        </w:rPr>
      </w:pPr>
      <w:r>
        <w:rPr>
          <w:rFonts w:hint="eastAsia"/>
          <w:lang w:val="en-US" w:eastAsia="zh-CN"/>
        </w:rPr>
        <w:t xml:space="preserve">initial </w:t>
      </w:r>
    </w:p>
    <w:p>
      <w:pPr>
        <w:rPr>
          <w:rFonts w:hint="eastAsia"/>
          <w:lang w:val="en-US" w:eastAsia="zh-CN"/>
        </w:rPr>
      </w:pPr>
      <w:r>
        <w:rPr>
          <w:rFonts w:hint="eastAsia"/>
          <w:lang w:val="en-US" w:eastAsia="zh-CN"/>
        </w:rPr>
        <w:tab/>
      </w:r>
      <w:r>
        <w:rPr>
          <w:rFonts w:hint="eastAsia"/>
          <w:lang w:val="en-US" w:eastAsia="zh-CN"/>
        </w:rPr>
        <w:t xml:space="preserve"> begin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$readmemh("data.txt", im);  //读取文件中的指令 b-2进制 h-16进制</w:t>
      </w:r>
    </w:p>
    <w:p>
      <w:pPr>
        <w:rPr>
          <w:rFonts w:hint="eastAsia"/>
          <w:lang w:val="en-US" w:eastAsia="zh-CN"/>
        </w:rPr>
      </w:pPr>
      <w:r>
        <w:rPr>
          <w:rFonts w:hint="eastAsia"/>
          <w:lang w:val="en-US" w:eastAsia="zh-CN"/>
        </w:rPr>
        <w:tab/>
      </w:r>
      <w:r>
        <w:rPr>
          <w:rFonts w:hint="eastAsia"/>
          <w:lang w:val="en-US" w:eastAsia="zh-CN"/>
        </w:rPr>
        <w:t xml:space="preserve"> end</w:t>
      </w:r>
    </w:p>
    <w:p>
      <w:pPr>
        <w:rPr>
          <w:rFonts w:hint="eastAsia"/>
          <w:lang w:val="en-US" w:eastAsia="zh-CN"/>
        </w:rPr>
      </w:pPr>
      <w:r>
        <w:rPr>
          <w:rFonts w:hint="eastAsia"/>
          <w:lang w:val="en-US" w:eastAsia="zh-CN"/>
        </w:rPr>
        <w:tab/>
      </w:r>
      <w:r>
        <w:rPr>
          <w:rFonts w:hint="eastAsia"/>
          <w:lang w:val="en-US" w:eastAsia="zh-CN"/>
        </w:rPr>
        <w:t xml:space="preserve"> assign dout  = im[addr];</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dm_4k模块</w:t>
      </w:r>
    </w:p>
    <w:p>
      <w:pPr>
        <w:rPr>
          <w:rFonts w:hint="eastAsia"/>
          <w:lang w:val="en-US" w:eastAsia="zh-CN"/>
        </w:rPr>
      </w:pPr>
      <w:r>
        <w:rPr>
          <w:rFonts w:hint="eastAsia"/>
          <w:lang w:val="en-US" w:eastAsia="zh-CN"/>
        </w:rPr>
        <w:t>module dm_4k( addr,Bitop,Extop,din, we,MemRead, clk, dout ) ;</w:t>
      </w:r>
    </w:p>
    <w:p>
      <w:pPr>
        <w:rPr>
          <w:rFonts w:hint="eastAsia"/>
          <w:lang w:val="en-US" w:eastAsia="zh-CN"/>
        </w:rPr>
      </w:pPr>
      <w:r>
        <w:rPr>
          <w:rFonts w:hint="eastAsia"/>
          <w:lang w:val="en-US" w:eastAsia="zh-CN"/>
        </w:rPr>
        <w:t>input [11:0] addr ;</w:t>
      </w:r>
    </w:p>
    <w:p>
      <w:pPr>
        <w:rPr>
          <w:rFonts w:hint="eastAsia"/>
          <w:lang w:val="en-US" w:eastAsia="zh-CN"/>
        </w:rPr>
      </w:pPr>
      <w:r>
        <w:rPr>
          <w:rFonts w:hint="eastAsia"/>
          <w:lang w:val="en-US" w:eastAsia="zh-CN"/>
        </w:rPr>
        <w:t>input Bitop;        // 判断是否进行字节的读写</w:t>
      </w:r>
    </w:p>
    <w:p>
      <w:pPr>
        <w:rPr>
          <w:rFonts w:hint="eastAsia"/>
          <w:lang w:val="en-US" w:eastAsia="zh-CN"/>
        </w:rPr>
      </w:pPr>
      <w:r>
        <w:rPr>
          <w:rFonts w:hint="eastAsia"/>
          <w:lang w:val="en-US" w:eastAsia="zh-CN"/>
        </w:rPr>
        <w:t>input Extop;        // bit读时扩展</w:t>
      </w:r>
    </w:p>
    <w:p>
      <w:pPr>
        <w:rPr>
          <w:rFonts w:hint="eastAsia"/>
          <w:lang w:val="en-US" w:eastAsia="zh-CN"/>
        </w:rPr>
      </w:pPr>
      <w:r>
        <w:rPr>
          <w:rFonts w:hint="eastAsia"/>
          <w:lang w:val="en-US" w:eastAsia="zh-CN"/>
        </w:rPr>
        <w:t>input MemRead;      // 读使能</w:t>
      </w:r>
    </w:p>
    <w:p>
      <w:pPr>
        <w:rPr>
          <w:rFonts w:hint="eastAsia"/>
          <w:lang w:val="en-US" w:eastAsia="zh-CN"/>
        </w:rPr>
      </w:pPr>
      <w:r>
        <w:rPr>
          <w:rFonts w:hint="eastAsia"/>
          <w:lang w:val="en-US" w:eastAsia="zh-CN"/>
        </w:rPr>
        <w:t>input [31:0] din ;  // 待写数据</w:t>
      </w:r>
    </w:p>
    <w:p>
      <w:pPr>
        <w:rPr>
          <w:rFonts w:hint="eastAsia"/>
          <w:lang w:val="en-US" w:eastAsia="zh-CN"/>
        </w:rPr>
      </w:pPr>
      <w:r>
        <w:rPr>
          <w:rFonts w:hint="eastAsia"/>
          <w:lang w:val="en-US" w:eastAsia="zh-CN"/>
        </w:rPr>
        <w:t>input we;           //写使能</w:t>
      </w:r>
    </w:p>
    <w:p>
      <w:pPr>
        <w:rPr>
          <w:rFonts w:hint="eastAsia"/>
          <w:lang w:val="en-US" w:eastAsia="zh-CN"/>
        </w:rPr>
      </w:pPr>
      <w:r>
        <w:rPr>
          <w:rFonts w:hint="eastAsia"/>
          <w:lang w:val="en-US" w:eastAsia="zh-CN"/>
        </w:rPr>
        <w:t>input clk ;</w:t>
      </w:r>
    </w:p>
    <w:p>
      <w:pPr>
        <w:rPr>
          <w:rFonts w:hint="eastAsia"/>
          <w:lang w:val="en-US" w:eastAsia="zh-CN"/>
        </w:rPr>
      </w:pPr>
      <w:r>
        <w:rPr>
          <w:rFonts w:hint="eastAsia"/>
          <w:lang w:val="en-US" w:eastAsia="zh-CN"/>
        </w:rPr>
        <w:t>output reg [31:0] dout ;  //输出数据  bit时候需要进行位扩展</w:t>
      </w:r>
    </w:p>
    <w:p>
      <w:pPr>
        <w:rPr>
          <w:rFonts w:hint="eastAsia"/>
          <w:lang w:val="en-US" w:eastAsia="zh-CN"/>
        </w:rPr>
      </w:pPr>
      <w:r>
        <w:rPr>
          <w:rFonts w:hint="eastAsia"/>
          <w:lang w:val="en-US" w:eastAsia="zh-CN"/>
        </w:rPr>
        <w:t>reg [31:0] dm[0:1023];</w:t>
      </w:r>
    </w:p>
    <w:p>
      <w:pPr>
        <w:rPr>
          <w:rFonts w:hint="eastAsia"/>
          <w:lang w:val="en-US" w:eastAsia="zh-CN"/>
        </w:rPr>
      </w:pPr>
      <w:r>
        <w:rPr>
          <w:rFonts w:hint="eastAsia"/>
          <w:lang w:val="en-US" w:eastAsia="zh-CN"/>
        </w:rPr>
        <w:t>reg [1:0] pos;   //地址的后两位 据此选择bit</w:t>
      </w:r>
    </w:p>
    <w:p>
      <w:pPr>
        <w:rPr>
          <w:rFonts w:hint="eastAsia"/>
          <w:lang w:val="en-US" w:eastAsia="zh-CN"/>
        </w:rPr>
      </w:pPr>
      <w:r>
        <w:rPr>
          <w:rFonts w:hint="eastAsia"/>
          <w:lang w:val="en-US" w:eastAsia="zh-CN"/>
        </w:rPr>
        <w:t xml:space="preserve">reg [7:0] bit;   </w:t>
      </w:r>
    </w:p>
    <w:p>
      <w:pPr>
        <w:rPr>
          <w:rFonts w:hint="eastAsia"/>
          <w:lang w:val="en-US" w:eastAsia="zh-CN"/>
        </w:rPr>
      </w:pPr>
      <w:r>
        <w:rPr>
          <w:rFonts w:hint="eastAsia"/>
          <w:lang w:val="en-US" w:eastAsia="zh-CN"/>
        </w:rPr>
        <w:t>reg [31:0] Ext_bit;</w:t>
      </w:r>
    </w:p>
    <w:p>
      <w:pPr>
        <w:rPr>
          <w:rFonts w:hint="eastAsia"/>
          <w:lang w:val="en-US" w:eastAsia="zh-CN"/>
        </w:rPr>
      </w:pPr>
    </w:p>
    <w:p>
      <w:pPr>
        <w:rPr>
          <w:rFonts w:hint="eastAsia"/>
          <w:lang w:val="en-US" w:eastAsia="zh-CN"/>
        </w:rPr>
      </w:pPr>
      <w:r>
        <w:rPr>
          <w:rFonts w:hint="eastAsia"/>
          <w:lang w:val="en-US" w:eastAsia="zh-CN"/>
        </w:rPr>
        <w:t>always@(clk)</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ab/>
      </w:r>
      <w:r>
        <w:rPr>
          <w:rFonts w:hint="eastAsia"/>
          <w:lang w:val="en-US" w:eastAsia="zh-CN"/>
        </w:rPr>
        <w:t xml:space="preserve"> pos &lt;= addr[1:0];</w:t>
      </w:r>
    </w:p>
    <w:p>
      <w:pPr>
        <w:rPr>
          <w:rFonts w:hint="eastAsia"/>
          <w:lang w:val="en-US" w:eastAsia="zh-CN"/>
        </w:rPr>
      </w:pPr>
      <w:r>
        <w:rPr>
          <w:rFonts w:hint="eastAsia"/>
          <w:lang w:val="en-US" w:eastAsia="zh-CN"/>
        </w:rPr>
        <w:t xml:space="preserve">     if(we)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begin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if(!Bitop)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begin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dm[addr] &lt;= din;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 </w:t>
      </w:r>
    </w:p>
    <w:p>
      <w:pPr>
        <w:rPr>
          <w:rFonts w:hint="eastAsia"/>
          <w:lang w:val="en-US" w:eastAsia="zh-CN"/>
        </w:rPr>
      </w:pPr>
      <w:r>
        <w:rPr>
          <w:rFonts w:hint="eastAsia"/>
          <w:lang w:val="en-US" w:eastAsia="zh-CN"/>
        </w:rPr>
        <w:tab/>
      </w:r>
      <w:r>
        <w:rPr>
          <w:rFonts w:hint="eastAsia"/>
          <w:lang w:val="en-US" w:eastAsia="zh-CN"/>
        </w:rPr>
        <w:t xml:space="preserve">         case(pos)</w:t>
      </w:r>
    </w:p>
    <w:p>
      <w:pPr>
        <w:rPr>
          <w:rFonts w:hint="eastAsia"/>
          <w:lang w:val="en-US" w:eastAsia="zh-CN"/>
        </w:rPr>
      </w:pPr>
      <w:r>
        <w:rPr>
          <w:rFonts w:hint="eastAsia"/>
          <w:lang w:val="en-US" w:eastAsia="zh-CN"/>
        </w:rPr>
        <w:t xml:space="preserve">                 2'b00:  dm[addr[11:2]]  =   {dm[addr[11:2]][31:8],din[7:0]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2'b01:  dm[addr[11:2]]  =   {dm[addr[11:2]][31:16],din[7:0],dm[addr[11:2]][7:0]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2'b10:  dm[addr[11:2]]  =   {dm[addr[11:2]][31:25],din[7:0],dm[addr[11:2]][15:0] };</w:t>
      </w:r>
    </w:p>
    <w:p>
      <w:pPr>
        <w:rPr>
          <w:rFonts w:hint="eastAsia"/>
          <w:lang w:val="en-US" w:eastAsia="zh-CN"/>
        </w:rPr>
      </w:pPr>
      <w:r>
        <w:rPr>
          <w:rFonts w:hint="eastAsia"/>
          <w:lang w:val="en-US" w:eastAsia="zh-CN"/>
        </w:rPr>
        <w:t xml:space="preserve">                 2'b11:  dm[addr[11:2]]  =   {din[7:0],dm[addr[11:2]][23:0] };</w:t>
      </w:r>
    </w:p>
    <w:p>
      <w:pPr>
        <w:rPr>
          <w:rFonts w:hint="eastAsia"/>
          <w:lang w:val="en-US" w:eastAsia="zh-CN"/>
        </w:rPr>
      </w:pPr>
      <w:r>
        <w:rPr>
          <w:rFonts w:hint="eastAsia"/>
          <w:lang w:val="en-US" w:eastAsia="zh-CN"/>
        </w:rPr>
        <w:t xml:space="preserve">             endcase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读内存</w:t>
      </w:r>
    </w:p>
    <w:p>
      <w:pPr>
        <w:rPr>
          <w:rFonts w:hint="eastAsia"/>
          <w:lang w:val="en-US" w:eastAsia="zh-CN"/>
        </w:rPr>
      </w:pP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if(MemRead)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begin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if(!Bitop)    dout &lt;= dm[addr[11:2]];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begin</w:t>
      </w:r>
    </w:p>
    <w:p>
      <w:pPr>
        <w:rPr>
          <w:rFonts w:hint="eastAsia"/>
          <w:lang w:val="en-US" w:eastAsia="zh-CN"/>
        </w:rPr>
      </w:pPr>
      <w:r>
        <w:rPr>
          <w:rFonts w:hint="eastAsia"/>
          <w:lang w:val="en-US" w:eastAsia="zh-CN"/>
        </w:rPr>
        <w:t xml:space="preserve">             case(pos)</w:t>
      </w:r>
    </w:p>
    <w:p>
      <w:pPr>
        <w:rPr>
          <w:rFonts w:hint="eastAsia"/>
          <w:lang w:val="en-US" w:eastAsia="zh-CN"/>
        </w:rPr>
      </w:pPr>
      <w:r>
        <w:rPr>
          <w:rFonts w:hint="eastAsia"/>
          <w:lang w:val="en-US" w:eastAsia="zh-CN"/>
        </w:rPr>
        <w:t xml:space="preserve">                 2'b00:  bit  &lt;=   dm[addr[11:2]][7:0];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2'b01:  bit  &lt;=   dm[addr[11:2]][15:8];</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2'b10:  bit  &lt;=   dm[addr[11:2]][23:16];</w:t>
      </w:r>
    </w:p>
    <w:p>
      <w:pPr>
        <w:rPr>
          <w:rFonts w:hint="eastAsia"/>
          <w:lang w:val="en-US" w:eastAsia="zh-CN"/>
        </w:rPr>
      </w:pPr>
      <w:r>
        <w:rPr>
          <w:rFonts w:hint="eastAsia"/>
          <w:lang w:val="en-US" w:eastAsia="zh-CN"/>
        </w:rPr>
        <w:t xml:space="preserve">                 2'b11:  bit  &lt;=   dm[addr[11:2]][31:24];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endcase</w:t>
      </w:r>
    </w:p>
    <w:p>
      <w:pPr>
        <w:rPr>
          <w:rFonts w:hint="eastAsia"/>
          <w:lang w:val="en-US" w:eastAsia="zh-CN"/>
        </w:rPr>
      </w:pPr>
      <w:r>
        <w:rPr>
          <w:rFonts w:hint="eastAsia"/>
          <w:lang w:val="en-US" w:eastAsia="zh-CN"/>
        </w:rPr>
        <w:t xml:space="preserve">                if(Extop)</w:t>
      </w:r>
    </w:p>
    <w:p>
      <w:pPr>
        <w:rPr>
          <w:rFonts w:hint="eastAsia"/>
          <w:lang w:val="en-US" w:eastAsia="zh-CN"/>
        </w:rPr>
      </w:pPr>
      <w:r>
        <w:rPr>
          <w:rFonts w:hint="eastAsia"/>
          <w:lang w:val="en-US" w:eastAsia="zh-CN"/>
        </w:rPr>
        <w:t xml:space="preserve">                      begin </w:t>
      </w:r>
    </w:p>
    <w:p>
      <w:pPr>
        <w:rPr>
          <w:rFonts w:hint="eastAsia"/>
          <w:lang w:val="en-US" w:eastAsia="zh-CN"/>
        </w:rPr>
      </w:pPr>
      <w:r>
        <w:rPr>
          <w:rFonts w:hint="eastAsia"/>
          <w:lang w:val="en-US" w:eastAsia="zh-CN"/>
        </w:rPr>
        <w:t xml:space="preserve">                           if(bit[7])  Ext_bit &lt;=  {24'hffffff,bit};</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Ext_bit &lt;=  {24'h000000,bit};</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else     Ext_bit =  {24'b0,bit};</w:t>
      </w:r>
    </w:p>
    <w:p>
      <w:pPr>
        <w:rPr>
          <w:rFonts w:hint="eastAsia"/>
          <w:lang w:val="en-US" w:eastAsia="zh-CN"/>
        </w:rPr>
      </w:pPr>
      <w:r>
        <w:rPr>
          <w:rFonts w:hint="eastAsia"/>
          <w:lang w:val="en-US" w:eastAsia="zh-CN"/>
        </w:rPr>
        <w:t xml:space="preserve">              dout &lt;= Ext_bit;</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ALU模块</w:t>
      </w:r>
    </w:p>
    <w:p>
      <w:pPr>
        <w:rPr>
          <w:rFonts w:hint="eastAsia"/>
          <w:lang w:val="en-US" w:eastAsia="zh-CN"/>
        </w:rPr>
      </w:pPr>
      <w:r>
        <w:rPr>
          <w:rFonts w:hint="eastAsia"/>
          <w:lang w:val="en-US" w:eastAsia="zh-CN"/>
        </w:rPr>
        <w:t>module Alu(A,B,ALUop,shf,Result,Zero);</w:t>
      </w:r>
    </w:p>
    <w:p>
      <w:pPr>
        <w:rPr>
          <w:rFonts w:hint="eastAsia"/>
          <w:lang w:val="en-US" w:eastAsia="zh-CN"/>
        </w:rPr>
      </w:pPr>
      <w:r>
        <w:rPr>
          <w:rFonts w:hint="eastAsia"/>
          <w:lang w:val="en-US" w:eastAsia="zh-CN"/>
        </w:rPr>
        <w:t>input[31:0]  A,B;</w:t>
      </w:r>
    </w:p>
    <w:p>
      <w:pPr>
        <w:rPr>
          <w:rFonts w:hint="eastAsia"/>
          <w:lang w:val="en-US" w:eastAsia="zh-CN"/>
        </w:rPr>
      </w:pPr>
      <w:r>
        <w:rPr>
          <w:rFonts w:hint="eastAsia"/>
          <w:lang w:val="en-US" w:eastAsia="zh-CN"/>
        </w:rPr>
        <w:t>input[4:0]   ALUop;</w:t>
      </w:r>
    </w:p>
    <w:p>
      <w:pPr>
        <w:rPr>
          <w:rFonts w:hint="eastAsia"/>
          <w:lang w:val="en-US" w:eastAsia="zh-CN"/>
        </w:rPr>
      </w:pPr>
      <w:r>
        <w:rPr>
          <w:rFonts w:hint="eastAsia"/>
          <w:lang w:val="en-US" w:eastAsia="zh-CN"/>
        </w:rPr>
        <w:t>input [4:0]  shf; //移位</w:t>
      </w:r>
    </w:p>
    <w:p>
      <w:pPr>
        <w:rPr>
          <w:rFonts w:hint="eastAsia"/>
          <w:lang w:val="en-US" w:eastAsia="zh-CN"/>
        </w:rPr>
      </w:pPr>
      <w:r>
        <w:rPr>
          <w:rFonts w:hint="eastAsia"/>
          <w:lang w:val="en-US" w:eastAsia="zh-CN"/>
        </w:rPr>
        <w:t>output[31:0] Result;</w:t>
      </w:r>
    </w:p>
    <w:p>
      <w:pPr>
        <w:rPr>
          <w:rFonts w:hint="eastAsia"/>
          <w:lang w:val="en-US" w:eastAsia="zh-CN"/>
        </w:rPr>
      </w:pPr>
      <w:r>
        <w:rPr>
          <w:rFonts w:hint="eastAsia"/>
          <w:lang w:val="en-US" w:eastAsia="zh-CN"/>
        </w:rPr>
        <w:t>reg[31:0]    Result;</w:t>
      </w:r>
    </w:p>
    <w:p>
      <w:pPr>
        <w:rPr>
          <w:rFonts w:hint="eastAsia"/>
          <w:lang w:val="en-US" w:eastAsia="zh-CN"/>
        </w:rPr>
      </w:pPr>
      <w:r>
        <w:rPr>
          <w:rFonts w:hint="eastAsia"/>
          <w:lang w:val="en-US" w:eastAsia="zh-CN"/>
        </w:rPr>
        <w:t>output reg   Zero; //0标识</w:t>
      </w:r>
    </w:p>
    <w:p>
      <w:pPr>
        <w:rPr>
          <w:rFonts w:hint="eastAsia"/>
          <w:lang w:val="en-US" w:eastAsia="zh-CN"/>
        </w:rPr>
      </w:pPr>
      <w:r>
        <w:rPr>
          <w:rFonts w:hint="eastAsia"/>
          <w:lang w:val="en-US" w:eastAsia="zh-CN"/>
        </w:rPr>
        <w:t>initial</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 xml:space="preserve"> Zero = 0;</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always@(ALUop or A or B)</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 xml:space="preserve">  case (ALUop)</w:t>
      </w:r>
    </w:p>
    <w:p>
      <w:pPr>
        <w:rPr>
          <w:rFonts w:hint="eastAsia"/>
          <w:lang w:val="en-US" w:eastAsia="zh-CN"/>
        </w:rPr>
      </w:pPr>
      <w:r>
        <w:rPr>
          <w:rFonts w:hint="eastAsia"/>
          <w:lang w:val="en-US" w:eastAsia="zh-CN"/>
        </w:rPr>
        <w:t xml:space="preserve">   5'b00000: Result = A+B;                                    // addu </w:t>
      </w:r>
    </w:p>
    <w:p>
      <w:pPr>
        <w:rPr>
          <w:rFonts w:hint="eastAsia"/>
          <w:lang w:val="en-US" w:eastAsia="zh-CN"/>
        </w:rPr>
      </w:pPr>
      <w:r>
        <w:rPr>
          <w:rFonts w:hint="eastAsia"/>
          <w:lang w:val="en-US" w:eastAsia="zh-CN"/>
        </w:rPr>
        <w:t xml:space="preserve">   5'b00001: Result =  $signed(A) &lt; 32'b0 ? 1:0;              // bgez 大于或等于0跳转(小于，zero标志为1)</w:t>
      </w:r>
    </w:p>
    <w:p>
      <w:pPr>
        <w:rPr>
          <w:rFonts w:hint="eastAsia"/>
          <w:lang w:val="en-US" w:eastAsia="zh-CN"/>
        </w:rPr>
      </w:pPr>
      <w:r>
        <w:rPr>
          <w:rFonts w:hint="eastAsia"/>
          <w:lang w:val="en-US" w:eastAsia="zh-CN"/>
        </w:rPr>
        <w:t xml:space="preserve">   5'b00010: Result= A-B;                                     // sub,subu,beq </w:t>
      </w:r>
    </w:p>
    <w:p>
      <w:pPr>
        <w:rPr>
          <w:rFonts w:hint="eastAsia"/>
          <w:lang w:val="en-US" w:eastAsia="zh-CN"/>
        </w:rPr>
      </w:pPr>
      <w:r>
        <w:rPr>
          <w:rFonts w:hint="eastAsia"/>
          <w:lang w:val="en-US" w:eastAsia="zh-CN"/>
        </w:rPr>
        <w:t xml:space="preserve">   5'b00011: Result =  $signed(A)&gt;0 ? 0:1;                    // bgtz  大于0跳转 </w:t>
      </w:r>
    </w:p>
    <w:p>
      <w:pPr>
        <w:rPr>
          <w:rFonts w:hint="eastAsia"/>
          <w:lang w:val="en-US" w:eastAsia="zh-CN"/>
        </w:rPr>
      </w:pPr>
      <w:r>
        <w:rPr>
          <w:rFonts w:hint="eastAsia"/>
          <w:lang w:val="en-US" w:eastAsia="zh-CN"/>
        </w:rPr>
        <w:t xml:space="preserve">   5'b00100: Result = ($unsigned(A)&lt;$unsigned(B))?1:0;        // sltu </w:t>
      </w:r>
    </w:p>
    <w:p>
      <w:pPr>
        <w:rPr>
          <w:rFonts w:hint="eastAsia"/>
          <w:lang w:val="en-US" w:eastAsia="zh-CN"/>
        </w:rPr>
      </w:pPr>
      <w:r>
        <w:rPr>
          <w:rFonts w:hint="eastAsia"/>
          <w:lang w:val="en-US" w:eastAsia="zh-CN"/>
        </w:rPr>
        <w:t xml:space="preserve">   5'b00101: Result = ($signed(A)&lt;$signed(B))?1:0;            // slt  </w:t>
      </w:r>
    </w:p>
    <w:p>
      <w:pPr>
        <w:rPr>
          <w:rFonts w:hint="eastAsia"/>
          <w:lang w:val="en-US" w:eastAsia="zh-CN"/>
        </w:rPr>
      </w:pPr>
      <w:r>
        <w:rPr>
          <w:rFonts w:hint="eastAsia"/>
          <w:lang w:val="en-US" w:eastAsia="zh-CN"/>
        </w:rPr>
        <w:t xml:space="preserve">   5'b00110: Result = A&amp;B;                                    // and  </w:t>
      </w:r>
    </w:p>
    <w:p>
      <w:pPr>
        <w:rPr>
          <w:rFonts w:hint="eastAsia"/>
          <w:lang w:val="en-US" w:eastAsia="zh-CN"/>
        </w:rPr>
      </w:pPr>
      <w:r>
        <w:rPr>
          <w:rFonts w:hint="eastAsia"/>
          <w:lang w:val="en-US" w:eastAsia="zh-CN"/>
        </w:rPr>
        <w:t xml:space="preserve">   5'b00111: Result = ~(A|B);                                 // nor  </w:t>
      </w:r>
    </w:p>
    <w:p>
      <w:pPr>
        <w:rPr>
          <w:rFonts w:hint="eastAsia"/>
          <w:lang w:val="en-US" w:eastAsia="zh-CN"/>
        </w:rPr>
      </w:pPr>
      <w:r>
        <w:rPr>
          <w:rFonts w:hint="eastAsia"/>
          <w:lang w:val="en-US" w:eastAsia="zh-CN"/>
        </w:rPr>
        <w:t xml:space="preserve">   5'b01000: Result = A|B;                                    // or   </w:t>
      </w:r>
    </w:p>
    <w:p>
      <w:pPr>
        <w:rPr>
          <w:rFonts w:hint="eastAsia"/>
          <w:lang w:val="en-US" w:eastAsia="zh-CN"/>
        </w:rPr>
      </w:pPr>
      <w:r>
        <w:rPr>
          <w:rFonts w:hint="eastAsia"/>
          <w:lang w:val="en-US" w:eastAsia="zh-CN"/>
        </w:rPr>
        <w:t xml:space="preserve">   5'b01001: Result = A^B;                                    // xor  </w:t>
      </w:r>
    </w:p>
    <w:p>
      <w:pPr>
        <w:rPr>
          <w:rFonts w:hint="eastAsia"/>
          <w:lang w:val="en-US" w:eastAsia="zh-CN"/>
        </w:rPr>
      </w:pPr>
      <w:r>
        <w:rPr>
          <w:rFonts w:hint="eastAsia"/>
          <w:lang w:val="en-US" w:eastAsia="zh-CN"/>
        </w:rPr>
        <w:t xml:space="preserve">   5'b01010: Result = B&lt;&lt;shf;                                 // sll </w:t>
      </w:r>
    </w:p>
    <w:p>
      <w:pPr>
        <w:rPr>
          <w:rFonts w:hint="eastAsia"/>
          <w:lang w:val="en-US" w:eastAsia="zh-CN"/>
        </w:rPr>
      </w:pPr>
      <w:r>
        <w:rPr>
          <w:rFonts w:hint="eastAsia"/>
          <w:lang w:val="en-US" w:eastAsia="zh-CN"/>
        </w:rPr>
        <w:t xml:space="preserve">   5'b01011: Result = B&lt;&lt;A;                                   // sllv  </w:t>
      </w:r>
    </w:p>
    <w:p>
      <w:pPr>
        <w:rPr>
          <w:rFonts w:hint="eastAsia"/>
          <w:lang w:val="en-US" w:eastAsia="zh-CN"/>
        </w:rPr>
      </w:pPr>
      <w:r>
        <w:rPr>
          <w:rFonts w:hint="eastAsia"/>
          <w:lang w:val="en-US" w:eastAsia="zh-CN"/>
        </w:rPr>
        <w:t xml:space="preserve">   5'b01100: Result = $signed(B)&gt;&gt;shf;                        // sra,srl </w:t>
      </w:r>
    </w:p>
    <w:p>
      <w:pPr>
        <w:rPr>
          <w:rFonts w:hint="eastAsia"/>
          <w:lang w:val="en-US" w:eastAsia="zh-CN"/>
        </w:rPr>
      </w:pPr>
      <w:r>
        <w:rPr>
          <w:rFonts w:hint="eastAsia"/>
          <w:lang w:val="en-US" w:eastAsia="zh-CN"/>
        </w:rPr>
        <w:t xml:space="preserve">   5'b01101: Result = $signed(B)&gt;&gt;A;                          // srav</w:t>
      </w:r>
    </w:p>
    <w:p>
      <w:pPr>
        <w:rPr>
          <w:rFonts w:hint="eastAsia"/>
          <w:lang w:val="en-US" w:eastAsia="zh-CN"/>
        </w:rPr>
      </w:pPr>
      <w:r>
        <w:rPr>
          <w:rFonts w:hint="eastAsia"/>
          <w:lang w:val="en-US" w:eastAsia="zh-CN"/>
        </w:rPr>
        <w:t xml:space="preserve">   5'b01110: Result = $unsigned(B)&gt;&gt;A;                        // srlv </w:t>
      </w:r>
    </w:p>
    <w:p>
      <w:pPr>
        <w:rPr>
          <w:rFonts w:hint="eastAsia"/>
          <w:lang w:val="en-US" w:eastAsia="zh-CN"/>
        </w:rPr>
      </w:pPr>
      <w:r>
        <w:rPr>
          <w:rFonts w:hint="eastAsia"/>
          <w:lang w:val="en-US" w:eastAsia="zh-CN"/>
        </w:rPr>
        <w:t xml:space="preserve">   5'b01111: Result =  $signed(A) &gt; 0 ? 1:0;                  // blez  小于或等于0跳转</w:t>
      </w:r>
    </w:p>
    <w:p>
      <w:pPr>
        <w:rPr>
          <w:rFonts w:hint="eastAsia"/>
          <w:lang w:val="en-US" w:eastAsia="zh-CN"/>
        </w:rPr>
      </w:pPr>
      <w:r>
        <w:rPr>
          <w:rFonts w:hint="eastAsia"/>
          <w:lang w:val="en-US" w:eastAsia="zh-CN"/>
        </w:rPr>
        <w:t xml:space="preserve">   5'b10000: Result =  $signed(A)&lt;0 ? 0:1;                    // bltz 小于0跳转   </w:t>
      </w:r>
    </w:p>
    <w:p>
      <w:pPr>
        <w:rPr>
          <w:rFonts w:hint="eastAsia"/>
          <w:lang w:val="en-US" w:eastAsia="zh-CN"/>
        </w:rPr>
      </w:pPr>
      <w:r>
        <w:rPr>
          <w:rFonts w:hint="eastAsia"/>
          <w:lang w:val="en-US" w:eastAsia="zh-CN"/>
        </w:rPr>
        <w:t xml:space="preserve">   5'b10001: Result = B&lt;&lt;5'b10000;                            // lui 左移16位</w:t>
      </w:r>
    </w:p>
    <w:p>
      <w:pPr>
        <w:rPr>
          <w:rFonts w:hint="eastAsia"/>
          <w:lang w:val="en-US" w:eastAsia="zh-CN"/>
        </w:rPr>
      </w:pPr>
      <w:r>
        <w:rPr>
          <w:rFonts w:hint="eastAsia"/>
          <w:lang w:val="en-US" w:eastAsia="zh-CN"/>
        </w:rPr>
        <w:t xml:space="preserve">   5'b10010: Result =  A!= B ? 0:1;                           // bne  </w:t>
      </w:r>
    </w:p>
    <w:p>
      <w:pPr>
        <w:rPr>
          <w:rFonts w:hint="eastAsia"/>
          <w:lang w:val="en-US" w:eastAsia="zh-CN"/>
        </w:rPr>
      </w:pPr>
      <w:r>
        <w:rPr>
          <w:rFonts w:hint="eastAsia"/>
          <w:lang w:val="en-US" w:eastAsia="zh-CN"/>
        </w:rPr>
        <w:t xml:space="preserve">   5'b10010: Result =  A;                                     // jalr,jr </w:t>
      </w:r>
    </w:p>
    <w:p>
      <w:pPr>
        <w:rPr>
          <w:rFonts w:hint="eastAsia"/>
          <w:lang w:val="en-US" w:eastAsia="zh-CN"/>
        </w:rPr>
      </w:pPr>
      <w:r>
        <w:rPr>
          <w:rFonts w:hint="eastAsia"/>
          <w:lang w:val="en-US" w:eastAsia="zh-CN"/>
        </w:rPr>
        <w:t xml:space="preserve">  endcase                       </w:t>
      </w:r>
    </w:p>
    <w:p>
      <w:pPr>
        <w:rPr>
          <w:rFonts w:hint="eastAsia"/>
          <w:lang w:val="en-US" w:eastAsia="zh-CN"/>
        </w:rPr>
      </w:pPr>
      <w:r>
        <w:rPr>
          <w:rFonts w:hint="eastAsia"/>
          <w:lang w:val="en-US" w:eastAsia="zh-CN"/>
        </w:rPr>
        <w:t>Zero =(Result)?0:1 ;</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RegFile模块</w:t>
      </w:r>
    </w:p>
    <w:p>
      <w:pPr>
        <w:rPr>
          <w:rFonts w:hint="eastAsia"/>
          <w:lang w:val="en-US" w:eastAsia="zh-CN"/>
        </w:rPr>
      </w:pPr>
      <w:r>
        <w:rPr>
          <w:rFonts w:hint="eastAsia"/>
          <w:lang w:val="en-US" w:eastAsia="zh-CN"/>
        </w:rPr>
        <w:t>module RF(clk,WEn,RW,RA,RB,busW,busA,busB);</w:t>
      </w:r>
    </w:p>
    <w:p>
      <w:pPr>
        <w:rPr>
          <w:rFonts w:hint="eastAsia"/>
          <w:lang w:val="en-US" w:eastAsia="zh-CN"/>
        </w:rPr>
      </w:pPr>
      <w:r>
        <w:rPr>
          <w:rFonts w:hint="eastAsia"/>
          <w:lang w:val="en-US" w:eastAsia="zh-CN"/>
        </w:rPr>
        <w:t>input clk,WEn;</w:t>
      </w:r>
    </w:p>
    <w:p>
      <w:pPr>
        <w:rPr>
          <w:rFonts w:hint="eastAsia"/>
          <w:lang w:val="en-US" w:eastAsia="zh-CN"/>
        </w:rPr>
      </w:pPr>
      <w:r>
        <w:rPr>
          <w:rFonts w:hint="eastAsia"/>
          <w:lang w:val="en-US" w:eastAsia="zh-CN"/>
        </w:rPr>
        <w:t>input[4:0] RW,RA,RB;</w:t>
      </w:r>
    </w:p>
    <w:p>
      <w:pPr>
        <w:rPr>
          <w:rFonts w:hint="eastAsia"/>
          <w:lang w:val="en-US" w:eastAsia="zh-CN"/>
        </w:rPr>
      </w:pPr>
      <w:r>
        <w:rPr>
          <w:rFonts w:hint="eastAsia"/>
          <w:lang w:val="en-US" w:eastAsia="zh-CN"/>
        </w:rPr>
        <w:t>input[31:0] busW;</w:t>
      </w:r>
    </w:p>
    <w:p>
      <w:pPr>
        <w:rPr>
          <w:rFonts w:hint="eastAsia"/>
          <w:lang w:val="en-US" w:eastAsia="zh-CN"/>
        </w:rPr>
      </w:pPr>
      <w:r>
        <w:rPr>
          <w:rFonts w:hint="eastAsia"/>
          <w:lang w:val="en-US" w:eastAsia="zh-CN"/>
        </w:rPr>
        <w:t>output [31:0]  busA,busB;</w:t>
      </w:r>
    </w:p>
    <w:p>
      <w:pPr>
        <w:rPr>
          <w:rFonts w:hint="eastAsia"/>
          <w:lang w:val="en-US" w:eastAsia="zh-CN"/>
        </w:rPr>
      </w:pPr>
      <w:r>
        <w:rPr>
          <w:rFonts w:hint="eastAsia"/>
          <w:lang w:val="en-US" w:eastAsia="zh-CN"/>
        </w:rPr>
        <w:t>reg[31:0]  regfile[0:31];</w:t>
      </w:r>
    </w:p>
    <w:p>
      <w:pPr>
        <w:rPr>
          <w:rFonts w:hint="eastAsia"/>
          <w:lang w:val="en-US" w:eastAsia="zh-CN"/>
        </w:rPr>
      </w:pPr>
      <w:r>
        <w:rPr>
          <w:rFonts w:hint="eastAsia"/>
          <w:lang w:val="en-US" w:eastAsia="zh-CN"/>
        </w:rPr>
        <w:t>integer i;</w:t>
      </w:r>
    </w:p>
    <w:p>
      <w:pPr>
        <w:rPr>
          <w:rFonts w:hint="eastAsia"/>
          <w:lang w:val="en-US" w:eastAsia="zh-CN"/>
        </w:rPr>
      </w:pPr>
      <w:r>
        <w:rPr>
          <w:rFonts w:hint="eastAsia"/>
          <w:lang w:val="en-US" w:eastAsia="zh-CN"/>
        </w:rPr>
        <w:tab/>
      </w:r>
      <w:r>
        <w:rPr>
          <w:rFonts w:hint="eastAsia"/>
          <w:lang w:val="en-US" w:eastAsia="zh-CN"/>
        </w:rPr>
        <w:t xml:space="preserve">initial </w:t>
      </w:r>
    </w:p>
    <w:p>
      <w:pPr>
        <w:rPr>
          <w:rFonts w:hint="eastAsia"/>
          <w:lang w:val="en-US" w:eastAsia="zh-CN"/>
        </w:rPr>
      </w:pPr>
      <w:r>
        <w:rPr>
          <w:rFonts w:hint="eastAsia"/>
          <w:lang w:val="en-US" w:eastAsia="zh-CN"/>
        </w:rPr>
        <w:tab/>
      </w:r>
      <w:r>
        <w:rPr>
          <w:rFonts w:hint="eastAsia"/>
          <w:lang w:val="en-US" w:eastAsia="zh-CN"/>
        </w:rPr>
        <w:t xml:space="preserve"> begin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for(i = 0; i &lt; 31; i = i + 1)  regfile[i] &lt;= 0;</w:t>
      </w:r>
    </w:p>
    <w:p>
      <w:pPr>
        <w:rPr>
          <w:rFonts w:hint="eastAsia"/>
          <w:lang w:val="en-US" w:eastAsia="zh-CN"/>
        </w:rPr>
      </w:pPr>
      <w:r>
        <w:rPr>
          <w:rFonts w:hint="eastAsia"/>
          <w:lang w:val="en-US" w:eastAsia="zh-CN"/>
        </w:rPr>
        <w:tab/>
      </w:r>
      <w:r>
        <w:rPr>
          <w:rFonts w:hint="eastAsia"/>
          <w:lang w:val="en-US" w:eastAsia="zh-CN"/>
        </w:rPr>
        <w:t xml:space="preserve"> end</w:t>
      </w:r>
    </w:p>
    <w:p>
      <w:pPr>
        <w:rPr>
          <w:rFonts w:hint="eastAsia"/>
          <w:lang w:val="en-US" w:eastAsia="zh-CN"/>
        </w:rPr>
      </w:pPr>
      <w:r>
        <w:rPr>
          <w:rFonts w:hint="eastAsia"/>
          <w:lang w:val="en-US" w:eastAsia="zh-CN"/>
        </w:rPr>
        <w:t>///时钟下降沿到来写</w:t>
      </w:r>
    </w:p>
    <w:p>
      <w:pPr>
        <w:rPr>
          <w:rFonts w:hint="eastAsia"/>
          <w:lang w:val="en-US" w:eastAsia="zh-CN"/>
        </w:rPr>
      </w:pPr>
      <w:r>
        <w:rPr>
          <w:rFonts w:hint="eastAsia"/>
          <w:lang w:val="en-US" w:eastAsia="zh-CN"/>
        </w:rPr>
        <w:t>////先写后读</w:t>
      </w:r>
    </w:p>
    <w:p>
      <w:pPr>
        <w:rPr>
          <w:rFonts w:hint="eastAsia"/>
          <w:lang w:val="en-US" w:eastAsia="zh-CN"/>
        </w:rPr>
      </w:pPr>
      <w:r>
        <w:rPr>
          <w:rFonts w:hint="eastAsia"/>
          <w:lang w:val="en-US" w:eastAsia="zh-CN"/>
        </w:rPr>
        <w:t>always@(clk )</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if(WEn) </w:t>
      </w:r>
    </w:p>
    <w:p>
      <w:pPr>
        <w:rPr>
          <w:rFonts w:hint="eastAsia"/>
          <w:lang w:val="en-US" w:eastAsia="zh-CN"/>
        </w:rPr>
      </w:pPr>
      <w:r>
        <w:rPr>
          <w:rFonts w:hint="eastAsia"/>
          <w:lang w:val="en-US" w:eastAsia="zh-CN"/>
        </w:rPr>
        <w:tab/>
      </w:r>
      <w:r>
        <w:rPr>
          <w:rFonts w:hint="eastAsia"/>
          <w:lang w:val="en-US" w:eastAsia="zh-CN"/>
        </w:rPr>
        <w:t xml:space="preserve"> regfile[RW] &lt;= busW;</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assign busA = regfile[RA];</w:t>
      </w:r>
    </w:p>
    <w:p>
      <w:pPr>
        <w:rPr>
          <w:rFonts w:hint="eastAsia"/>
          <w:lang w:val="en-US" w:eastAsia="zh-CN"/>
        </w:rPr>
      </w:pPr>
      <w:r>
        <w:rPr>
          <w:rFonts w:hint="eastAsia"/>
          <w:lang w:val="en-US" w:eastAsia="zh-CN"/>
        </w:rPr>
        <w:t xml:space="preserve">  assign  busB = regfile[RB] ;</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IFID_REG模块</w:t>
      </w:r>
    </w:p>
    <w:p>
      <w:pPr>
        <w:rPr>
          <w:rFonts w:hint="eastAsia"/>
          <w:lang w:val="en-US" w:eastAsia="zh-CN"/>
        </w:rPr>
      </w:pPr>
      <w:r>
        <w:rPr>
          <w:rFonts w:hint="eastAsia"/>
          <w:lang w:val="en-US" w:eastAsia="zh-CN"/>
        </w:rPr>
        <w:t>module IFID (clk,flush,stall,pc_in ,inst_in, pc_out,inst_out);</w:t>
      </w:r>
    </w:p>
    <w:p>
      <w:pPr>
        <w:rPr>
          <w:rFonts w:hint="eastAsia"/>
          <w:lang w:val="en-US" w:eastAsia="zh-CN"/>
        </w:rPr>
      </w:pPr>
      <w:r>
        <w:rPr>
          <w:rFonts w:hint="eastAsia"/>
          <w:lang w:val="en-US" w:eastAsia="zh-CN"/>
        </w:rPr>
        <w:t>input         clk;</w:t>
      </w:r>
    </w:p>
    <w:p>
      <w:pPr>
        <w:rPr>
          <w:rFonts w:hint="eastAsia"/>
          <w:lang w:val="en-US" w:eastAsia="zh-CN"/>
        </w:rPr>
      </w:pPr>
      <w:r>
        <w:rPr>
          <w:rFonts w:hint="eastAsia"/>
          <w:lang w:val="en-US" w:eastAsia="zh-CN"/>
        </w:rPr>
        <w:t>input         flush;//清空</w:t>
      </w:r>
    </w:p>
    <w:p>
      <w:pPr>
        <w:rPr>
          <w:rFonts w:hint="eastAsia"/>
          <w:lang w:val="en-US" w:eastAsia="zh-CN"/>
        </w:rPr>
      </w:pPr>
      <w:r>
        <w:rPr>
          <w:rFonts w:hint="eastAsia"/>
          <w:lang w:val="en-US" w:eastAsia="zh-CN"/>
        </w:rPr>
        <w:t>input         stall;</w:t>
      </w:r>
    </w:p>
    <w:p>
      <w:pPr>
        <w:rPr>
          <w:rFonts w:hint="eastAsia"/>
          <w:lang w:val="en-US" w:eastAsia="zh-CN"/>
        </w:rPr>
      </w:pPr>
      <w:r>
        <w:rPr>
          <w:rFonts w:hint="eastAsia"/>
          <w:lang w:val="en-US" w:eastAsia="zh-CN"/>
        </w:rPr>
        <w:t>input  [31:0] pc_in; // 当前取指令地址</w:t>
      </w:r>
    </w:p>
    <w:p>
      <w:pPr>
        <w:rPr>
          <w:rFonts w:hint="eastAsia"/>
          <w:lang w:val="en-US" w:eastAsia="zh-CN"/>
        </w:rPr>
      </w:pPr>
      <w:r>
        <w:rPr>
          <w:rFonts w:hint="eastAsia"/>
          <w:lang w:val="en-US" w:eastAsia="zh-CN"/>
        </w:rPr>
        <w:t>input   [31:0] inst_in;//</w:t>
      </w:r>
    </w:p>
    <w:p>
      <w:pPr>
        <w:rPr>
          <w:rFonts w:hint="eastAsia"/>
          <w:lang w:val="en-US" w:eastAsia="zh-CN"/>
        </w:rPr>
      </w:pPr>
      <w:r>
        <w:rPr>
          <w:rFonts w:hint="eastAsia"/>
          <w:lang w:val="en-US" w:eastAsia="zh-CN"/>
        </w:rPr>
        <w:t>output reg [31:0] pc_out;  //下一条指令地址</w:t>
      </w:r>
    </w:p>
    <w:p>
      <w:pPr>
        <w:rPr>
          <w:rFonts w:hint="eastAsia"/>
          <w:lang w:val="en-US" w:eastAsia="zh-CN"/>
        </w:rPr>
      </w:pPr>
      <w:r>
        <w:rPr>
          <w:rFonts w:hint="eastAsia"/>
          <w:lang w:val="en-US" w:eastAsia="zh-CN"/>
        </w:rPr>
        <w:t>output reg[31:0] inst_out;//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reg [31:0]pc;</w:t>
      </w:r>
    </w:p>
    <w:p>
      <w:pPr>
        <w:rPr>
          <w:rFonts w:hint="eastAsia"/>
          <w:lang w:val="en-US" w:eastAsia="zh-CN"/>
        </w:rPr>
      </w:pPr>
      <w:r>
        <w:rPr>
          <w:rFonts w:hint="eastAsia"/>
          <w:lang w:val="en-US" w:eastAsia="zh-CN"/>
        </w:rPr>
        <w:t>reg [31:0] inst;</w:t>
      </w:r>
    </w:p>
    <w:p>
      <w:pPr>
        <w:rPr>
          <w:rFonts w:hint="eastAsia"/>
          <w:lang w:val="en-US" w:eastAsia="zh-CN"/>
        </w:rPr>
      </w:pPr>
      <w:r>
        <w:rPr>
          <w:rFonts w:hint="eastAsia"/>
          <w:lang w:val="en-US" w:eastAsia="zh-CN"/>
        </w:rPr>
        <w:t xml:space="preserve"> always @(posedge clk ) </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if(flush==1)</w:t>
      </w:r>
    </w:p>
    <w:p>
      <w:pPr>
        <w:rPr>
          <w:rFonts w:hint="eastAsia"/>
          <w:lang w:val="en-US" w:eastAsia="zh-CN"/>
        </w:rPr>
      </w:pPr>
      <w:r>
        <w:rPr>
          <w:rFonts w:hint="eastAsia"/>
          <w:lang w:val="en-US" w:eastAsia="zh-CN"/>
        </w:rPr>
        <w:t xml:space="preserve">       begin </w:t>
      </w:r>
    </w:p>
    <w:p>
      <w:pPr>
        <w:rPr>
          <w:rFonts w:hint="eastAsia"/>
          <w:lang w:val="en-US" w:eastAsia="zh-CN"/>
        </w:rPr>
      </w:pPr>
      <w:r>
        <w:rPr>
          <w:rFonts w:hint="eastAsia"/>
          <w:lang w:val="en-US" w:eastAsia="zh-CN"/>
        </w:rPr>
        <w:t xml:space="preserve">           pc &lt;=0;</w:t>
      </w:r>
    </w:p>
    <w:p>
      <w:pPr>
        <w:rPr>
          <w:rFonts w:hint="eastAsia"/>
          <w:lang w:val="en-US" w:eastAsia="zh-CN"/>
        </w:rPr>
      </w:pPr>
      <w:r>
        <w:rPr>
          <w:rFonts w:hint="eastAsia"/>
          <w:lang w:val="en-US" w:eastAsia="zh-CN"/>
        </w:rPr>
        <w:t xml:space="preserve">          inst &lt;= 0;</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else if(stall==1)</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inst_out &lt;= inst;</w:t>
      </w:r>
    </w:p>
    <w:p>
      <w:pPr>
        <w:rPr>
          <w:rFonts w:hint="eastAsia"/>
          <w:lang w:val="en-US" w:eastAsia="zh-CN"/>
        </w:rPr>
      </w:pPr>
      <w:r>
        <w:rPr>
          <w:rFonts w:hint="eastAsia"/>
          <w:lang w:val="en-US" w:eastAsia="zh-CN"/>
        </w:rPr>
        <w:t xml:space="preserve">           pc_out&lt;= pc;</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pc = pc_in;</w:t>
      </w:r>
    </w:p>
    <w:p>
      <w:pPr>
        <w:rPr>
          <w:rFonts w:hint="eastAsia"/>
          <w:lang w:val="en-US" w:eastAsia="zh-CN"/>
        </w:rPr>
      </w:pPr>
      <w:r>
        <w:rPr>
          <w:rFonts w:hint="eastAsia"/>
          <w:lang w:val="en-US" w:eastAsia="zh-CN"/>
        </w:rPr>
        <w:t xml:space="preserve">           inst = inst_in;</w:t>
      </w:r>
    </w:p>
    <w:p>
      <w:pPr>
        <w:rPr>
          <w:rFonts w:hint="eastAsia"/>
          <w:lang w:val="en-US" w:eastAsia="zh-CN"/>
        </w:rPr>
      </w:pPr>
      <w:r>
        <w:rPr>
          <w:rFonts w:hint="eastAsia"/>
          <w:lang w:val="en-US" w:eastAsia="zh-CN"/>
        </w:rPr>
        <w:t xml:space="preserve">           inst_out &lt;= inst_in;</w:t>
      </w:r>
    </w:p>
    <w:p>
      <w:pPr>
        <w:rPr>
          <w:rFonts w:hint="eastAsia"/>
          <w:lang w:val="en-US" w:eastAsia="zh-CN"/>
        </w:rPr>
      </w:pPr>
      <w:r>
        <w:rPr>
          <w:rFonts w:hint="eastAsia"/>
          <w:lang w:val="en-US" w:eastAsia="zh-CN"/>
        </w:rPr>
        <w:t xml:space="preserve">           pc_out &lt;= pc_in;</w:t>
      </w:r>
    </w:p>
    <w:p>
      <w:pPr>
        <w:rPr>
          <w:rFonts w:hint="eastAsia"/>
          <w:lang w:val="en-US" w:eastAsia="zh-CN"/>
        </w:rPr>
      </w:pPr>
      <w:r>
        <w:rPr>
          <w:rFonts w:hint="eastAsia"/>
          <w:lang w:val="en-US" w:eastAsia="zh-CN"/>
        </w:rPr>
        <w:t xml:space="preserve">        end </w:t>
      </w:r>
    </w:p>
    <w:p>
      <w:pPr>
        <w:rPr>
          <w:rFonts w:hint="eastAsia"/>
          <w:lang w:val="en-US" w:eastAsia="zh-CN"/>
        </w:rPr>
      </w:pPr>
      <w:r>
        <w:rPr>
          <w:rFonts w:hint="eastAsia"/>
          <w:lang w:val="en-US" w:eastAsia="zh-CN"/>
        </w:rPr>
        <w:t xml:space="preserve">   end </w:t>
      </w:r>
    </w:p>
    <w:p>
      <w:pPr>
        <w:rPr>
          <w:rFonts w:hint="eastAsia"/>
          <w:lang w:val="en-US" w:eastAsia="zh-CN"/>
        </w:rPr>
      </w:pPr>
      <w:r>
        <w:rPr>
          <w:rFonts w:hint="eastAsia"/>
          <w:lang w:val="en-US" w:eastAsia="zh-CN"/>
        </w:rPr>
        <w:t>endmodule</w:t>
      </w:r>
    </w:p>
    <w:p>
      <w:pPr>
        <w:rPr>
          <w:rFonts w:hint="eastAsia"/>
          <w:lang w:val="en-US" w:eastAsia="zh-CN"/>
        </w:rPr>
      </w:pPr>
      <w:r>
        <w:rPr>
          <w:rFonts w:hint="eastAsia"/>
          <w:lang w:val="en-US" w:eastAsia="zh-CN"/>
        </w:rPr>
        <w:t xml:space="preserve"> </w:t>
      </w: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IDEX_REG模块</w:t>
      </w:r>
    </w:p>
    <w:p>
      <w:pPr>
        <w:rPr>
          <w:rFonts w:hint="eastAsia"/>
          <w:lang w:val="en-US" w:eastAsia="zh-CN"/>
        </w:rPr>
      </w:pPr>
      <w:r>
        <w:rPr>
          <w:rFonts w:hint="eastAsia"/>
          <w:lang w:val="en-US" w:eastAsia="zh-CN"/>
        </w:rPr>
        <w:t>module IDEX (clk,flush,stall,RegWr_in,RegDst_in,ALUsrc_in,MemWr_in,MemRead_in,Extop_in,MemToReg_in,Bitop_in,Branch_in,Jump_in,</w:t>
      </w:r>
    </w:p>
    <w:p>
      <w:pPr>
        <w:rPr>
          <w:rFonts w:hint="eastAsia"/>
          <w:lang w:val="en-US" w:eastAsia="zh-CN"/>
        </w:rPr>
      </w:pPr>
      <w:r>
        <w:rPr>
          <w:rFonts w:hint="eastAsia"/>
          <w:lang w:val="en-US" w:eastAsia="zh-CN"/>
        </w:rPr>
        <w:t>ALUop_in,rs_in,rt_in,rd_in,target_in,imm16_in,inst_in,busA_in,busB_in,</w:t>
      </w:r>
    </w:p>
    <w:p>
      <w:pPr>
        <w:rPr>
          <w:rFonts w:hint="eastAsia"/>
          <w:lang w:val="en-US" w:eastAsia="zh-CN"/>
        </w:rPr>
      </w:pPr>
      <w:r>
        <w:rPr>
          <w:rFonts w:hint="eastAsia"/>
          <w:lang w:val="en-US" w:eastAsia="zh-CN"/>
        </w:rPr>
        <w:t>RegWr_out,RegDst_out,ALUsrc_out,MemWr_out,MemRead_out,Extop_out,MemToReg_out,Bitop_out,Branch_out,Jump_out,</w:t>
      </w:r>
    </w:p>
    <w:p>
      <w:pPr>
        <w:rPr>
          <w:rFonts w:hint="eastAsia"/>
          <w:lang w:val="en-US" w:eastAsia="zh-CN"/>
        </w:rPr>
      </w:pPr>
      <w:r>
        <w:rPr>
          <w:rFonts w:hint="eastAsia"/>
          <w:lang w:val="en-US" w:eastAsia="zh-CN"/>
        </w:rPr>
        <w:t>ALUop_out,rs_out,rt_out,rd_out,target_out,imm16_out,inst_out,busA_out,busB_out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input         clk;//时钟信号</w:t>
      </w:r>
    </w:p>
    <w:p>
      <w:pPr>
        <w:rPr>
          <w:rFonts w:hint="eastAsia"/>
          <w:lang w:val="en-US" w:eastAsia="zh-CN"/>
        </w:rPr>
      </w:pPr>
      <w:r>
        <w:rPr>
          <w:rFonts w:hint="eastAsia"/>
          <w:lang w:val="en-US" w:eastAsia="zh-CN"/>
        </w:rPr>
        <w:t>input         flush;//清空</w:t>
      </w:r>
    </w:p>
    <w:p>
      <w:pPr>
        <w:rPr>
          <w:rFonts w:hint="eastAsia"/>
          <w:lang w:val="en-US" w:eastAsia="zh-CN"/>
        </w:rPr>
      </w:pPr>
      <w:r>
        <w:rPr>
          <w:rFonts w:hint="eastAsia"/>
          <w:lang w:val="en-US" w:eastAsia="zh-CN"/>
        </w:rPr>
        <w:t xml:space="preserve">input         stall; //阻塞     </w:t>
      </w:r>
    </w:p>
    <w:p>
      <w:pPr>
        <w:rPr>
          <w:rFonts w:hint="eastAsia"/>
          <w:lang w:val="en-US" w:eastAsia="zh-CN"/>
        </w:rPr>
      </w:pPr>
      <w:r>
        <w:rPr>
          <w:rFonts w:hint="eastAsia"/>
          <w:lang w:val="en-US" w:eastAsia="zh-CN"/>
        </w:rPr>
        <w:t>////Input：</w:t>
      </w:r>
    </w:p>
    <w:p>
      <w:pPr>
        <w:rPr>
          <w:rFonts w:hint="eastAsia"/>
          <w:lang w:val="en-US" w:eastAsia="zh-CN"/>
        </w:rPr>
      </w:pPr>
      <w:r>
        <w:rPr>
          <w:rFonts w:hint="eastAsia"/>
          <w:lang w:val="en-US" w:eastAsia="zh-CN"/>
        </w:rPr>
        <w:t>input  RegWr_in;</w:t>
      </w:r>
    </w:p>
    <w:p>
      <w:pPr>
        <w:rPr>
          <w:rFonts w:hint="eastAsia"/>
          <w:lang w:val="en-US" w:eastAsia="zh-CN"/>
        </w:rPr>
      </w:pPr>
      <w:r>
        <w:rPr>
          <w:rFonts w:hint="eastAsia"/>
          <w:lang w:val="en-US" w:eastAsia="zh-CN"/>
        </w:rPr>
        <w:t>input  RegDst_in;</w:t>
      </w:r>
    </w:p>
    <w:p>
      <w:pPr>
        <w:rPr>
          <w:rFonts w:hint="eastAsia"/>
          <w:lang w:val="en-US" w:eastAsia="zh-CN"/>
        </w:rPr>
      </w:pPr>
      <w:r>
        <w:rPr>
          <w:rFonts w:hint="eastAsia"/>
          <w:lang w:val="en-US" w:eastAsia="zh-CN"/>
        </w:rPr>
        <w:t>input  ALUsrc_in;</w:t>
      </w:r>
    </w:p>
    <w:p>
      <w:pPr>
        <w:rPr>
          <w:rFonts w:hint="eastAsia"/>
          <w:lang w:val="en-US" w:eastAsia="zh-CN"/>
        </w:rPr>
      </w:pPr>
      <w:r>
        <w:rPr>
          <w:rFonts w:hint="eastAsia"/>
          <w:lang w:val="en-US" w:eastAsia="zh-CN"/>
        </w:rPr>
        <w:t>input  MemWr_in;</w:t>
      </w:r>
    </w:p>
    <w:p>
      <w:pPr>
        <w:rPr>
          <w:rFonts w:hint="eastAsia"/>
          <w:lang w:val="en-US" w:eastAsia="zh-CN"/>
        </w:rPr>
      </w:pPr>
      <w:r>
        <w:rPr>
          <w:rFonts w:hint="eastAsia"/>
          <w:lang w:val="en-US" w:eastAsia="zh-CN"/>
        </w:rPr>
        <w:t>input  MemRead_in;</w:t>
      </w:r>
    </w:p>
    <w:p>
      <w:pPr>
        <w:rPr>
          <w:rFonts w:hint="eastAsia"/>
          <w:lang w:val="en-US" w:eastAsia="zh-CN"/>
        </w:rPr>
      </w:pPr>
      <w:r>
        <w:rPr>
          <w:rFonts w:hint="eastAsia"/>
          <w:lang w:val="en-US" w:eastAsia="zh-CN"/>
        </w:rPr>
        <w:t>input  Extop_in;</w:t>
      </w:r>
    </w:p>
    <w:p>
      <w:pPr>
        <w:rPr>
          <w:rFonts w:hint="eastAsia"/>
          <w:lang w:val="en-US" w:eastAsia="zh-CN"/>
        </w:rPr>
      </w:pPr>
      <w:r>
        <w:rPr>
          <w:rFonts w:hint="eastAsia"/>
          <w:lang w:val="en-US" w:eastAsia="zh-CN"/>
        </w:rPr>
        <w:t>input  MemToReg_in;</w:t>
      </w:r>
    </w:p>
    <w:p>
      <w:pPr>
        <w:rPr>
          <w:rFonts w:hint="eastAsia"/>
          <w:lang w:val="en-US" w:eastAsia="zh-CN"/>
        </w:rPr>
      </w:pPr>
      <w:r>
        <w:rPr>
          <w:rFonts w:hint="eastAsia"/>
          <w:lang w:val="en-US" w:eastAsia="zh-CN"/>
        </w:rPr>
        <w:t>input  Bitop_in;</w:t>
      </w:r>
    </w:p>
    <w:p>
      <w:pPr>
        <w:rPr>
          <w:rFonts w:hint="eastAsia"/>
          <w:lang w:val="en-US" w:eastAsia="zh-CN"/>
        </w:rPr>
      </w:pPr>
      <w:r>
        <w:rPr>
          <w:rFonts w:hint="eastAsia"/>
          <w:lang w:val="en-US" w:eastAsia="zh-CN"/>
        </w:rPr>
        <w:t>input  Branch_in;</w:t>
      </w:r>
    </w:p>
    <w:p>
      <w:pPr>
        <w:rPr>
          <w:rFonts w:hint="eastAsia"/>
          <w:lang w:val="en-US" w:eastAsia="zh-CN"/>
        </w:rPr>
      </w:pPr>
      <w:r>
        <w:rPr>
          <w:rFonts w:hint="eastAsia"/>
          <w:lang w:val="en-US" w:eastAsia="zh-CN"/>
        </w:rPr>
        <w:t>input  Jump_in;</w:t>
      </w:r>
    </w:p>
    <w:p>
      <w:pPr>
        <w:rPr>
          <w:rFonts w:hint="eastAsia"/>
          <w:lang w:val="en-US" w:eastAsia="zh-CN"/>
        </w:rPr>
      </w:pPr>
      <w:r>
        <w:rPr>
          <w:rFonts w:hint="eastAsia"/>
          <w:lang w:val="en-US" w:eastAsia="zh-CN"/>
        </w:rPr>
        <w:t>input  [4:0]  ALUop_in;</w:t>
      </w:r>
    </w:p>
    <w:p>
      <w:pPr>
        <w:rPr>
          <w:rFonts w:hint="eastAsia"/>
          <w:lang w:val="en-US" w:eastAsia="zh-CN"/>
        </w:rPr>
      </w:pPr>
      <w:r>
        <w:rPr>
          <w:rFonts w:hint="eastAsia"/>
          <w:lang w:val="en-US" w:eastAsia="zh-CN"/>
        </w:rPr>
        <w:t>input  [4:0]  rs_in ;</w:t>
      </w:r>
    </w:p>
    <w:p>
      <w:pPr>
        <w:rPr>
          <w:rFonts w:hint="eastAsia"/>
          <w:lang w:val="en-US" w:eastAsia="zh-CN"/>
        </w:rPr>
      </w:pPr>
      <w:r>
        <w:rPr>
          <w:rFonts w:hint="eastAsia"/>
          <w:lang w:val="en-US" w:eastAsia="zh-CN"/>
        </w:rPr>
        <w:t>input  [4:0]  rt_in;</w:t>
      </w:r>
    </w:p>
    <w:p>
      <w:pPr>
        <w:rPr>
          <w:rFonts w:hint="eastAsia"/>
          <w:lang w:val="en-US" w:eastAsia="zh-CN"/>
        </w:rPr>
      </w:pPr>
      <w:r>
        <w:rPr>
          <w:rFonts w:hint="eastAsia"/>
          <w:lang w:val="en-US" w:eastAsia="zh-CN"/>
        </w:rPr>
        <w:t>input  [4:0]  rd_in;</w:t>
      </w:r>
    </w:p>
    <w:p>
      <w:pPr>
        <w:rPr>
          <w:rFonts w:hint="eastAsia"/>
          <w:lang w:val="en-US" w:eastAsia="zh-CN"/>
        </w:rPr>
      </w:pPr>
      <w:r>
        <w:rPr>
          <w:rFonts w:hint="eastAsia"/>
          <w:lang w:val="en-US" w:eastAsia="zh-CN"/>
        </w:rPr>
        <w:t xml:space="preserve">input  [25:0] target_in; </w:t>
      </w:r>
    </w:p>
    <w:p>
      <w:pPr>
        <w:rPr>
          <w:rFonts w:hint="eastAsia"/>
          <w:lang w:val="en-US" w:eastAsia="zh-CN"/>
        </w:rPr>
      </w:pPr>
      <w:r>
        <w:rPr>
          <w:rFonts w:hint="eastAsia"/>
          <w:lang w:val="en-US" w:eastAsia="zh-CN"/>
        </w:rPr>
        <w:t>input  [15:0] imm16_in;</w:t>
      </w:r>
    </w:p>
    <w:p>
      <w:pPr>
        <w:rPr>
          <w:rFonts w:hint="eastAsia"/>
          <w:lang w:val="en-US" w:eastAsia="zh-CN"/>
        </w:rPr>
      </w:pPr>
      <w:r>
        <w:rPr>
          <w:rFonts w:hint="eastAsia"/>
          <w:lang w:val="en-US" w:eastAsia="zh-CN"/>
        </w:rPr>
        <w:t>input  [31:0] inst_in;</w:t>
      </w:r>
    </w:p>
    <w:p>
      <w:pPr>
        <w:rPr>
          <w:rFonts w:hint="eastAsia"/>
          <w:lang w:val="en-US" w:eastAsia="zh-CN"/>
        </w:rPr>
      </w:pPr>
      <w:r>
        <w:rPr>
          <w:rFonts w:hint="eastAsia"/>
          <w:lang w:val="en-US" w:eastAsia="zh-CN"/>
        </w:rPr>
        <w:t>input  [31:0] busA_in;</w:t>
      </w:r>
    </w:p>
    <w:p>
      <w:pPr>
        <w:rPr>
          <w:rFonts w:hint="eastAsia"/>
          <w:lang w:val="en-US" w:eastAsia="zh-CN"/>
        </w:rPr>
      </w:pPr>
      <w:r>
        <w:rPr>
          <w:rFonts w:hint="eastAsia"/>
          <w:lang w:val="en-US" w:eastAsia="zh-CN"/>
        </w:rPr>
        <w:t>input  [31:0] busB_in;</w:t>
      </w:r>
    </w:p>
    <w:p>
      <w:pPr>
        <w:rPr>
          <w:rFonts w:hint="eastAsia"/>
          <w:lang w:val="en-US" w:eastAsia="zh-CN"/>
        </w:rPr>
      </w:pPr>
      <w:r>
        <w:rPr>
          <w:rFonts w:hint="eastAsia"/>
          <w:lang w:val="en-US" w:eastAsia="zh-CN"/>
        </w:rPr>
        <w:t>//// Output:</w:t>
      </w:r>
    </w:p>
    <w:p>
      <w:pPr>
        <w:rPr>
          <w:rFonts w:hint="eastAsia"/>
          <w:lang w:val="en-US" w:eastAsia="zh-CN"/>
        </w:rPr>
      </w:pPr>
      <w:r>
        <w:rPr>
          <w:rFonts w:hint="eastAsia"/>
          <w:lang w:val="en-US" w:eastAsia="zh-CN"/>
        </w:rPr>
        <w:t>output reg RegWr_out;</w:t>
      </w:r>
    </w:p>
    <w:p>
      <w:pPr>
        <w:rPr>
          <w:rFonts w:hint="eastAsia"/>
          <w:lang w:val="en-US" w:eastAsia="zh-CN"/>
        </w:rPr>
      </w:pPr>
      <w:r>
        <w:rPr>
          <w:rFonts w:hint="eastAsia"/>
          <w:lang w:val="en-US" w:eastAsia="zh-CN"/>
        </w:rPr>
        <w:t>output reg RegDst_out;</w:t>
      </w:r>
    </w:p>
    <w:p>
      <w:pPr>
        <w:rPr>
          <w:rFonts w:hint="eastAsia"/>
          <w:lang w:val="en-US" w:eastAsia="zh-CN"/>
        </w:rPr>
      </w:pPr>
      <w:r>
        <w:rPr>
          <w:rFonts w:hint="eastAsia"/>
          <w:lang w:val="en-US" w:eastAsia="zh-CN"/>
        </w:rPr>
        <w:t>output reg ALUsrc_out;</w:t>
      </w:r>
    </w:p>
    <w:p>
      <w:pPr>
        <w:rPr>
          <w:rFonts w:hint="eastAsia"/>
          <w:lang w:val="en-US" w:eastAsia="zh-CN"/>
        </w:rPr>
      </w:pPr>
      <w:r>
        <w:rPr>
          <w:rFonts w:hint="eastAsia"/>
          <w:lang w:val="en-US" w:eastAsia="zh-CN"/>
        </w:rPr>
        <w:t>output reg MemWr_out;</w:t>
      </w:r>
    </w:p>
    <w:p>
      <w:pPr>
        <w:rPr>
          <w:rFonts w:hint="eastAsia"/>
          <w:lang w:val="en-US" w:eastAsia="zh-CN"/>
        </w:rPr>
      </w:pPr>
      <w:r>
        <w:rPr>
          <w:rFonts w:hint="eastAsia"/>
          <w:lang w:val="en-US" w:eastAsia="zh-CN"/>
        </w:rPr>
        <w:t>output reg MemRead_out;</w:t>
      </w:r>
    </w:p>
    <w:p>
      <w:pPr>
        <w:rPr>
          <w:rFonts w:hint="eastAsia"/>
          <w:lang w:val="en-US" w:eastAsia="zh-CN"/>
        </w:rPr>
      </w:pPr>
      <w:r>
        <w:rPr>
          <w:rFonts w:hint="eastAsia"/>
          <w:lang w:val="en-US" w:eastAsia="zh-CN"/>
        </w:rPr>
        <w:t>output reg Extop_out;</w:t>
      </w:r>
    </w:p>
    <w:p>
      <w:pPr>
        <w:rPr>
          <w:rFonts w:hint="eastAsia"/>
          <w:lang w:val="en-US" w:eastAsia="zh-CN"/>
        </w:rPr>
      </w:pPr>
      <w:r>
        <w:rPr>
          <w:rFonts w:hint="eastAsia"/>
          <w:lang w:val="en-US" w:eastAsia="zh-CN"/>
        </w:rPr>
        <w:t>output reg MemToReg_out;</w:t>
      </w:r>
    </w:p>
    <w:p>
      <w:pPr>
        <w:rPr>
          <w:rFonts w:hint="eastAsia"/>
          <w:lang w:val="en-US" w:eastAsia="zh-CN"/>
        </w:rPr>
      </w:pPr>
      <w:r>
        <w:rPr>
          <w:rFonts w:hint="eastAsia"/>
          <w:lang w:val="en-US" w:eastAsia="zh-CN"/>
        </w:rPr>
        <w:t xml:space="preserve">output reg Bitop_out;   </w:t>
      </w:r>
    </w:p>
    <w:p>
      <w:pPr>
        <w:rPr>
          <w:rFonts w:hint="eastAsia"/>
          <w:lang w:val="en-US" w:eastAsia="zh-CN"/>
        </w:rPr>
      </w:pPr>
      <w:r>
        <w:rPr>
          <w:rFonts w:hint="eastAsia"/>
          <w:lang w:val="en-US" w:eastAsia="zh-CN"/>
        </w:rPr>
        <w:t>output reg Branch_out;</w:t>
      </w:r>
    </w:p>
    <w:p>
      <w:pPr>
        <w:rPr>
          <w:rFonts w:hint="eastAsia"/>
          <w:lang w:val="en-US" w:eastAsia="zh-CN"/>
        </w:rPr>
      </w:pPr>
      <w:r>
        <w:rPr>
          <w:rFonts w:hint="eastAsia"/>
          <w:lang w:val="en-US" w:eastAsia="zh-CN"/>
        </w:rPr>
        <w:t>output reg Jump_out;</w:t>
      </w:r>
    </w:p>
    <w:p>
      <w:pPr>
        <w:rPr>
          <w:rFonts w:hint="eastAsia"/>
          <w:lang w:val="en-US" w:eastAsia="zh-CN"/>
        </w:rPr>
      </w:pPr>
      <w:r>
        <w:rPr>
          <w:rFonts w:hint="eastAsia"/>
          <w:lang w:val="en-US" w:eastAsia="zh-CN"/>
        </w:rPr>
        <w:t>output reg [4:0] ALUop_out;</w:t>
      </w:r>
    </w:p>
    <w:p>
      <w:pPr>
        <w:rPr>
          <w:rFonts w:hint="eastAsia"/>
          <w:lang w:val="en-US" w:eastAsia="zh-CN"/>
        </w:rPr>
      </w:pPr>
      <w:r>
        <w:rPr>
          <w:rFonts w:hint="eastAsia"/>
          <w:lang w:val="en-US" w:eastAsia="zh-CN"/>
        </w:rPr>
        <w:t>output reg [4:0]  rs_out ;</w:t>
      </w:r>
    </w:p>
    <w:p>
      <w:pPr>
        <w:rPr>
          <w:rFonts w:hint="eastAsia"/>
          <w:lang w:val="en-US" w:eastAsia="zh-CN"/>
        </w:rPr>
      </w:pPr>
      <w:r>
        <w:rPr>
          <w:rFonts w:hint="eastAsia"/>
          <w:lang w:val="en-US" w:eastAsia="zh-CN"/>
        </w:rPr>
        <w:t>output reg [4:0] rt_out;</w:t>
      </w:r>
    </w:p>
    <w:p>
      <w:pPr>
        <w:rPr>
          <w:rFonts w:hint="eastAsia"/>
          <w:lang w:val="en-US" w:eastAsia="zh-CN"/>
        </w:rPr>
      </w:pPr>
      <w:r>
        <w:rPr>
          <w:rFonts w:hint="eastAsia"/>
          <w:lang w:val="en-US" w:eastAsia="zh-CN"/>
        </w:rPr>
        <w:t>output reg [4:0] rd_out;</w:t>
      </w:r>
    </w:p>
    <w:p>
      <w:pPr>
        <w:rPr>
          <w:rFonts w:hint="eastAsia"/>
          <w:lang w:val="en-US" w:eastAsia="zh-CN"/>
        </w:rPr>
      </w:pPr>
      <w:r>
        <w:rPr>
          <w:rFonts w:hint="eastAsia"/>
          <w:lang w:val="en-US" w:eastAsia="zh-CN"/>
        </w:rPr>
        <w:t xml:space="preserve">output reg [25:0] target_out; </w:t>
      </w:r>
    </w:p>
    <w:p>
      <w:pPr>
        <w:rPr>
          <w:rFonts w:hint="eastAsia"/>
          <w:lang w:val="en-US" w:eastAsia="zh-CN"/>
        </w:rPr>
      </w:pPr>
      <w:r>
        <w:rPr>
          <w:rFonts w:hint="eastAsia"/>
          <w:lang w:val="en-US" w:eastAsia="zh-CN"/>
        </w:rPr>
        <w:t>output reg [15:0] imm16_out;</w:t>
      </w:r>
    </w:p>
    <w:p>
      <w:pPr>
        <w:rPr>
          <w:rFonts w:hint="eastAsia"/>
          <w:lang w:val="en-US" w:eastAsia="zh-CN"/>
        </w:rPr>
      </w:pPr>
      <w:r>
        <w:rPr>
          <w:rFonts w:hint="eastAsia"/>
          <w:lang w:val="en-US" w:eastAsia="zh-CN"/>
        </w:rPr>
        <w:t>output reg [31:0] inst_out;</w:t>
      </w:r>
    </w:p>
    <w:p>
      <w:pPr>
        <w:rPr>
          <w:rFonts w:hint="eastAsia"/>
          <w:lang w:val="en-US" w:eastAsia="zh-CN"/>
        </w:rPr>
      </w:pPr>
      <w:r>
        <w:rPr>
          <w:rFonts w:hint="eastAsia"/>
          <w:lang w:val="en-US" w:eastAsia="zh-CN"/>
        </w:rPr>
        <w:t>output reg [31:0] busA_out;</w:t>
      </w:r>
    </w:p>
    <w:p>
      <w:pPr>
        <w:rPr>
          <w:rFonts w:hint="eastAsia"/>
          <w:lang w:val="en-US" w:eastAsia="zh-CN"/>
        </w:rPr>
      </w:pPr>
      <w:r>
        <w:rPr>
          <w:rFonts w:hint="eastAsia"/>
          <w:lang w:val="en-US" w:eastAsia="zh-CN"/>
        </w:rPr>
        <w:t>output reg [31:0] busB_out;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always@(posedge clk)</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if ( flush )  //清空信号 </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RegWr_out  &lt;= 0;</w:t>
      </w:r>
    </w:p>
    <w:p>
      <w:pPr>
        <w:rPr>
          <w:rFonts w:hint="eastAsia"/>
          <w:lang w:val="en-US" w:eastAsia="zh-CN"/>
        </w:rPr>
      </w:pPr>
      <w:r>
        <w:rPr>
          <w:rFonts w:hint="eastAsia"/>
          <w:lang w:val="en-US" w:eastAsia="zh-CN"/>
        </w:rPr>
        <w:t xml:space="preserve">            RegDst_out &lt;= 0;</w:t>
      </w:r>
    </w:p>
    <w:p>
      <w:pPr>
        <w:rPr>
          <w:rFonts w:hint="eastAsia"/>
          <w:lang w:val="en-US" w:eastAsia="zh-CN"/>
        </w:rPr>
      </w:pPr>
      <w:r>
        <w:rPr>
          <w:rFonts w:hint="eastAsia"/>
          <w:lang w:val="en-US" w:eastAsia="zh-CN"/>
        </w:rPr>
        <w:t xml:space="preserve">            ALUsrc_out &lt;= 0;</w:t>
      </w:r>
    </w:p>
    <w:p>
      <w:pPr>
        <w:rPr>
          <w:rFonts w:hint="eastAsia"/>
          <w:lang w:val="en-US" w:eastAsia="zh-CN"/>
        </w:rPr>
      </w:pPr>
      <w:r>
        <w:rPr>
          <w:rFonts w:hint="eastAsia"/>
          <w:lang w:val="en-US" w:eastAsia="zh-CN"/>
        </w:rPr>
        <w:t xml:space="preserve">            MemWr_out &lt;= 0;</w:t>
      </w:r>
    </w:p>
    <w:p>
      <w:pPr>
        <w:rPr>
          <w:rFonts w:hint="eastAsia"/>
          <w:lang w:val="en-US" w:eastAsia="zh-CN"/>
        </w:rPr>
      </w:pPr>
      <w:r>
        <w:rPr>
          <w:rFonts w:hint="eastAsia"/>
          <w:lang w:val="en-US" w:eastAsia="zh-CN"/>
        </w:rPr>
        <w:t xml:space="preserve">            MemRead_out &lt;= 0 ;</w:t>
      </w:r>
    </w:p>
    <w:p>
      <w:pPr>
        <w:rPr>
          <w:rFonts w:hint="eastAsia"/>
          <w:lang w:val="en-US" w:eastAsia="zh-CN"/>
        </w:rPr>
      </w:pPr>
      <w:r>
        <w:rPr>
          <w:rFonts w:hint="eastAsia"/>
          <w:lang w:val="en-US" w:eastAsia="zh-CN"/>
        </w:rPr>
        <w:t xml:space="preserve">            Extop_out &lt;= 0;</w:t>
      </w:r>
    </w:p>
    <w:p>
      <w:pPr>
        <w:rPr>
          <w:rFonts w:hint="eastAsia"/>
          <w:lang w:val="en-US" w:eastAsia="zh-CN"/>
        </w:rPr>
      </w:pPr>
      <w:r>
        <w:rPr>
          <w:rFonts w:hint="eastAsia"/>
          <w:lang w:val="en-US" w:eastAsia="zh-CN"/>
        </w:rPr>
        <w:t xml:space="preserve">            MemToReg_out &lt;= 0;</w:t>
      </w:r>
    </w:p>
    <w:p>
      <w:pPr>
        <w:rPr>
          <w:rFonts w:hint="eastAsia"/>
          <w:lang w:val="en-US" w:eastAsia="zh-CN"/>
        </w:rPr>
      </w:pPr>
      <w:r>
        <w:rPr>
          <w:rFonts w:hint="eastAsia"/>
          <w:lang w:val="en-US" w:eastAsia="zh-CN"/>
        </w:rPr>
        <w:t xml:space="preserve">            Bitop_out &lt;= 0;   </w:t>
      </w:r>
    </w:p>
    <w:p>
      <w:pPr>
        <w:rPr>
          <w:rFonts w:hint="eastAsia"/>
          <w:lang w:val="en-US" w:eastAsia="zh-CN"/>
        </w:rPr>
      </w:pPr>
      <w:r>
        <w:rPr>
          <w:rFonts w:hint="eastAsia"/>
          <w:lang w:val="en-US" w:eastAsia="zh-CN"/>
        </w:rPr>
        <w:t xml:space="preserve">            Branch_out &lt;= 0;</w:t>
      </w:r>
    </w:p>
    <w:p>
      <w:pPr>
        <w:rPr>
          <w:rFonts w:hint="eastAsia"/>
          <w:lang w:val="en-US" w:eastAsia="zh-CN"/>
        </w:rPr>
      </w:pPr>
      <w:r>
        <w:rPr>
          <w:rFonts w:hint="eastAsia"/>
          <w:lang w:val="en-US" w:eastAsia="zh-CN"/>
        </w:rPr>
        <w:t xml:space="preserve">            Jump_out &lt;= 0;</w:t>
      </w:r>
    </w:p>
    <w:p>
      <w:pPr>
        <w:rPr>
          <w:rFonts w:hint="eastAsia"/>
          <w:lang w:val="en-US" w:eastAsia="zh-CN"/>
        </w:rPr>
      </w:pPr>
      <w:r>
        <w:rPr>
          <w:rFonts w:hint="eastAsia"/>
          <w:lang w:val="en-US" w:eastAsia="zh-CN"/>
        </w:rPr>
        <w:t xml:space="preserve">            ALUop_out &lt;= 0;</w:t>
      </w:r>
    </w:p>
    <w:p>
      <w:pPr>
        <w:rPr>
          <w:rFonts w:hint="eastAsia"/>
          <w:lang w:val="en-US" w:eastAsia="zh-CN"/>
        </w:rPr>
      </w:pPr>
      <w:r>
        <w:rPr>
          <w:rFonts w:hint="eastAsia"/>
          <w:lang w:val="en-US" w:eastAsia="zh-CN"/>
        </w:rPr>
        <w:t xml:space="preserve">            rs_out &lt;= 0;</w:t>
      </w:r>
    </w:p>
    <w:p>
      <w:pPr>
        <w:rPr>
          <w:rFonts w:hint="eastAsia"/>
          <w:lang w:val="en-US" w:eastAsia="zh-CN"/>
        </w:rPr>
      </w:pPr>
      <w:r>
        <w:rPr>
          <w:rFonts w:hint="eastAsia"/>
          <w:lang w:val="en-US" w:eastAsia="zh-CN"/>
        </w:rPr>
        <w:t xml:space="preserve">            rd_out &lt;= 0;</w:t>
      </w:r>
    </w:p>
    <w:p>
      <w:pPr>
        <w:rPr>
          <w:rFonts w:hint="eastAsia"/>
          <w:lang w:val="en-US" w:eastAsia="zh-CN"/>
        </w:rPr>
      </w:pPr>
      <w:r>
        <w:rPr>
          <w:rFonts w:hint="eastAsia"/>
          <w:lang w:val="en-US" w:eastAsia="zh-CN"/>
        </w:rPr>
        <w:t xml:space="preserve">            rt_out &lt;= 0;</w:t>
      </w:r>
    </w:p>
    <w:p>
      <w:pPr>
        <w:rPr>
          <w:rFonts w:hint="eastAsia"/>
          <w:lang w:val="en-US" w:eastAsia="zh-CN"/>
        </w:rPr>
      </w:pPr>
      <w:r>
        <w:rPr>
          <w:rFonts w:hint="eastAsia"/>
          <w:lang w:val="en-US" w:eastAsia="zh-CN"/>
        </w:rPr>
        <w:t xml:space="preserve">            target_out &lt;= 0; </w:t>
      </w:r>
    </w:p>
    <w:p>
      <w:pPr>
        <w:rPr>
          <w:rFonts w:hint="eastAsia"/>
          <w:lang w:val="en-US" w:eastAsia="zh-CN"/>
        </w:rPr>
      </w:pPr>
      <w:r>
        <w:rPr>
          <w:rFonts w:hint="eastAsia"/>
          <w:lang w:val="en-US" w:eastAsia="zh-CN"/>
        </w:rPr>
        <w:t xml:space="preserve">            imm16_out &lt;= 0;</w:t>
      </w:r>
    </w:p>
    <w:p>
      <w:pPr>
        <w:rPr>
          <w:rFonts w:hint="eastAsia"/>
          <w:lang w:val="en-US" w:eastAsia="zh-CN"/>
        </w:rPr>
      </w:pPr>
      <w:r>
        <w:rPr>
          <w:rFonts w:hint="eastAsia"/>
          <w:lang w:val="en-US" w:eastAsia="zh-CN"/>
        </w:rPr>
        <w:t xml:space="preserve">            inst_out &lt;= 0;</w:t>
      </w:r>
    </w:p>
    <w:p>
      <w:pPr>
        <w:rPr>
          <w:rFonts w:hint="eastAsia"/>
          <w:lang w:val="en-US" w:eastAsia="zh-CN"/>
        </w:rPr>
      </w:pPr>
      <w:r>
        <w:rPr>
          <w:rFonts w:hint="eastAsia"/>
          <w:lang w:val="en-US" w:eastAsia="zh-CN"/>
        </w:rPr>
        <w:t xml:space="preserve">            busA_out &lt;= 0;</w:t>
      </w:r>
    </w:p>
    <w:p>
      <w:pPr>
        <w:rPr>
          <w:rFonts w:hint="eastAsia"/>
          <w:lang w:val="en-US" w:eastAsia="zh-CN"/>
        </w:rPr>
      </w:pPr>
      <w:r>
        <w:rPr>
          <w:rFonts w:hint="eastAsia"/>
          <w:lang w:val="en-US" w:eastAsia="zh-CN"/>
        </w:rPr>
        <w:t xml:space="preserve">            busB_out &lt;= 0;</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else if(!stall) //阻塞信号</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RegWr_out  &lt;= RegWr_in;</w:t>
      </w:r>
    </w:p>
    <w:p>
      <w:pPr>
        <w:rPr>
          <w:rFonts w:hint="eastAsia"/>
          <w:lang w:val="en-US" w:eastAsia="zh-CN"/>
        </w:rPr>
      </w:pPr>
      <w:r>
        <w:rPr>
          <w:rFonts w:hint="eastAsia"/>
          <w:lang w:val="en-US" w:eastAsia="zh-CN"/>
        </w:rPr>
        <w:t xml:space="preserve">                RegDst_out &lt;= RegDst_in;</w:t>
      </w:r>
    </w:p>
    <w:p>
      <w:pPr>
        <w:rPr>
          <w:rFonts w:hint="eastAsia"/>
          <w:lang w:val="en-US" w:eastAsia="zh-CN"/>
        </w:rPr>
      </w:pPr>
      <w:r>
        <w:rPr>
          <w:rFonts w:hint="eastAsia"/>
          <w:lang w:val="en-US" w:eastAsia="zh-CN"/>
        </w:rPr>
        <w:t xml:space="preserve">                ALUsrc_out &lt;= ALUsrc_in;</w:t>
      </w:r>
    </w:p>
    <w:p>
      <w:pPr>
        <w:rPr>
          <w:rFonts w:hint="eastAsia"/>
          <w:lang w:val="en-US" w:eastAsia="zh-CN"/>
        </w:rPr>
      </w:pPr>
      <w:r>
        <w:rPr>
          <w:rFonts w:hint="eastAsia"/>
          <w:lang w:val="en-US" w:eastAsia="zh-CN"/>
        </w:rPr>
        <w:t xml:space="preserve">                MemWr_out &lt;= MemWr_in;</w:t>
      </w:r>
    </w:p>
    <w:p>
      <w:pPr>
        <w:rPr>
          <w:rFonts w:hint="eastAsia"/>
          <w:lang w:val="en-US" w:eastAsia="zh-CN"/>
        </w:rPr>
      </w:pPr>
      <w:r>
        <w:rPr>
          <w:rFonts w:hint="eastAsia"/>
          <w:lang w:val="en-US" w:eastAsia="zh-CN"/>
        </w:rPr>
        <w:t xml:space="preserve">                MemRead_out &lt;= MemRead_in;</w:t>
      </w:r>
    </w:p>
    <w:p>
      <w:pPr>
        <w:rPr>
          <w:rFonts w:hint="eastAsia"/>
          <w:lang w:val="en-US" w:eastAsia="zh-CN"/>
        </w:rPr>
      </w:pPr>
      <w:r>
        <w:rPr>
          <w:rFonts w:hint="eastAsia"/>
          <w:lang w:val="en-US" w:eastAsia="zh-CN"/>
        </w:rPr>
        <w:t xml:space="preserve">                Extop_out &lt;= Extop_in;</w:t>
      </w:r>
    </w:p>
    <w:p>
      <w:pPr>
        <w:rPr>
          <w:rFonts w:hint="eastAsia"/>
          <w:lang w:val="en-US" w:eastAsia="zh-CN"/>
        </w:rPr>
      </w:pPr>
      <w:r>
        <w:rPr>
          <w:rFonts w:hint="eastAsia"/>
          <w:lang w:val="en-US" w:eastAsia="zh-CN"/>
        </w:rPr>
        <w:t xml:space="preserve">                MemToReg_out &lt;= MemToReg_in;</w:t>
      </w:r>
    </w:p>
    <w:p>
      <w:pPr>
        <w:rPr>
          <w:rFonts w:hint="eastAsia"/>
          <w:lang w:val="en-US" w:eastAsia="zh-CN"/>
        </w:rPr>
      </w:pPr>
      <w:r>
        <w:rPr>
          <w:rFonts w:hint="eastAsia"/>
          <w:lang w:val="en-US" w:eastAsia="zh-CN"/>
        </w:rPr>
        <w:t xml:space="preserve">                Bitop_out &lt;= Bitop_in;   </w:t>
      </w:r>
    </w:p>
    <w:p>
      <w:pPr>
        <w:rPr>
          <w:rFonts w:hint="eastAsia"/>
          <w:lang w:val="en-US" w:eastAsia="zh-CN"/>
        </w:rPr>
      </w:pPr>
      <w:r>
        <w:rPr>
          <w:rFonts w:hint="eastAsia"/>
          <w:lang w:val="en-US" w:eastAsia="zh-CN"/>
        </w:rPr>
        <w:t xml:space="preserve">                Branch_out &lt;= Branch_in;</w:t>
      </w:r>
    </w:p>
    <w:p>
      <w:pPr>
        <w:rPr>
          <w:rFonts w:hint="eastAsia"/>
          <w:lang w:val="en-US" w:eastAsia="zh-CN"/>
        </w:rPr>
      </w:pPr>
      <w:r>
        <w:rPr>
          <w:rFonts w:hint="eastAsia"/>
          <w:lang w:val="en-US" w:eastAsia="zh-CN"/>
        </w:rPr>
        <w:t xml:space="preserve">                Jump_out &lt;= Jump_in;</w:t>
      </w:r>
    </w:p>
    <w:p>
      <w:pPr>
        <w:rPr>
          <w:rFonts w:hint="eastAsia"/>
          <w:lang w:val="en-US" w:eastAsia="zh-CN"/>
        </w:rPr>
      </w:pPr>
      <w:r>
        <w:rPr>
          <w:rFonts w:hint="eastAsia"/>
          <w:lang w:val="en-US" w:eastAsia="zh-CN"/>
        </w:rPr>
        <w:t xml:space="preserve">                ALUop_out &lt;= ALUop_in;</w:t>
      </w:r>
    </w:p>
    <w:p>
      <w:pPr>
        <w:rPr>
          <w:rFonts w:hint="eastAsia"/>
          <w:lang w:val="en-US" w:eastAsia="zh-CN"/>
        </w:rPr>
      </w:pPr>
      <w:r>
        <w:rPr>
          <w:rFonts w:hint="eastAsia"/>
          <w:lang w:val="en-US" w:eastAsia="zh-CN"/>
        </w:rPr>
        <w:t xml:space="preserve">                rd_out &lt;= rd_in;</w:t>
      </w:r>
    </w:p>
    <w:p>
      <w:pPr>
        <w:rPr>
          <w:rFonts w:hint="eastAsia"/>
          <w:lang w:val="en-US" w:eastAsia="zh-CN"/>
        </w:rPr>
      </w:pPr>
      <w:r>
        <w:rPr>
          <w:rFonts w:hint="eastAsia"/>
          <w:lang w:val="en-US" w:eastAsia="zh-CN"/>
        </w:rPr>
        <w:t xml:space="preserve">                rs_out &lt;= rs_in;</w:t>
      </w:r>
    </w:p>
    <w:p>
      <w:pPr>
        <w:rPr>
          <w:rFonts w:hint="eastAsia"/>
          <w:lang w:val="en-US" w:eastAsia="zh-CN"/>
        </w:rPr>
      </w:pPr>
      <w:r>
        <w:rPr>
          <w:rFonts w:hint="eastAsia"/>
          <w:lang w:val="en-US" w:eastAsia="zh-CN"/>
        </w:rPr>
        <w:t xml:space="preserve">                rt_out &lt;= rt_in;</w:t>
      </w:r>
    </w:p>
    <w:p>
      <w:pPr>
        <w:rPr>
          <w:rFonts w:hint="eastAsia"/>
          <w:lang w:val="en-US" w:eastAsia="zh-CN"/>
        </w:rPr>
      </w:pPr>
      <w:r>
        <w:rPr>
          <w:rFonts w:hint="eastAsia"/>
          <w:lang w:val="en-US" w:eastAsia="zh-CN"/>
        </w:rPr>
        <w:t xml:space="preserve">                target_out &lt;= target_in; </w:t>
      </w:r>
    </w:p>
    <w:p>
      <w:pPr>
        <w:rPr>
          <w:rFonts w:hint="eastAsia"/>
          <w:lang w:val="en-US" w:eastAsia="zh-CN"/>
        </w:rPr>
      </w:pPr>
      <w:r>
        <w:rPr>
          <w:rFonts w:hint="eastAsia"/>
          <w:lang w:val="en-US" w:eastAsia="zh-CN"/>
        </w:rPr>
        <w:t xml:space="preserve">                imm16_out &lt;= imm16_in;</w:t>
      </w:r>
    </w:p>
    <w:p>
      <w:pPr>
        <w:rPr>
          <w:rFonts w:hint="eastAsia"/>
          <w:lang w:val="en-US" w:eastAsia="zh-CN"/>
        </w:rPr>
      </w:pPr>
      <w:r>
        <w:rPr>
          <w:rFonts w:hint="eastAsia"/>
          <w:lang w:val="en-US" w:eastAsia="zh-CN"/>
        </w:rPr>
        <w:t xml:space="preserve">                inst_out &lt;= inst_in;</w:t>
      </w:r>
    </w:p>
    <w:p>
      <w:pPr>
        <w:rPr>
          <w:rFonts w:hint="eastAsia"/>
          <w:lang w:val="en-US" w:eastAsia="zh-CN"/>
        </w:rPr>
      </w:pPr>
      <w:r>
        <w:rPr>
          <w:rFonts w:hint="eastAsia"/>
          <w:lang w:val="en-US" w:eastAsia="zh-CN"/>
        </w:rPr>
        <w:t xml:space="preserve">                busA_out &lt;= busA_in;</w:t>
      </w:r>
    </w:p>
    <w:p>
      <w:pPr>
        <w:rPr>
          <w:rFonts w:hint="eastAsia"/>
          <w:lang w:val="en-US" w:eastAsia="zh-CN"/>
        </w:rPr>
      </w:pPr>
      <w:r>
        <w:rPr>
          <w:rFonts w:hint="eastAsia"/>
          <w:lang w:val="en-US" w:eastAsia="zh-CN"/>
        </w:rPr>
        <w:t xml:space="preserve">                busB_out &lt;= busB_in;    </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endmodule</w:t>
      </w:r>
    </w:p>
    <w:p>
      <w:pPr>
        <w:rPr>
          <w:rFonts w:hint="eastAsia"/>
          <w:lang w:val="en-US" w:eastAsia="zh-CN"/>
        </w:rPr>
      </w:pPr>
      <w:r>
        <w:rPr>
          <w:rFonts w:hint="eastAsia"/>
          <w:lang w:val="en-US" w:eastAsia="zh-CN"/>
        </w:rPr>
        <w:t xml:space="preserve">   </w:t>
      </w: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EXMEM_REG模块</w:t>
      </w:r>
    </w:p>
    <w:p>
      <w:pPr>
        <w:rPr>
          <w:rFonts w:hint="eastAsia"/>
          <w:lang w:val="en-US" w:eastAsia="zh-CN"/>
        </w:rPr>
      </w:pPr>
      <w:r>
        <w:rPr>
          <w:rFonts w:hint="eastAsia"/>
          <w:lang w:val="en-US" w:eastAsia="zh-CN"/>
        </w:rPr>
        <w:t>module EXMEM (clk,flush,stall,RegWr_in,RegDst_in,MemWr_in,MemRead_in,MemtoReg_in,Branch_in,Jump_in,Zero_in,Extop_in,Bitop_in,rs_in,rt_in,rd_in,busB_in,Result_in,</w:t>
      </w:r>
    </w:p>
    <w:p>
      <w:pPr>
        <w:rPr>
          <w:rFonts w:hint="eastAsia"/>
          <w:lang w:val="en-US" w:eastAsia="zh-CN"/>
        </w:rPr>
      </w:pPr>
      <w:r>
        <w:rPr>
          <w:rFonts w:hint="eastAsia"/>
          <w:lang w:val="en-US" w:eastAsia="zh-CN"/>
        </w:rPr>
        <w:t>RegWr_out,RegDst_out,MemWr_out,MemRead_out,MemtoReg_out,Branch_out,Jump_out,Zero_out,Extop_out,Bitop_out,rs_out,rt_out,rd_out,busB_out,Result_out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input clk;</w:t>
      </w:r>
    </w:p>
    <w:p>
      <w:pPr>
        <w:rPr>
          <w:rFonts w:hint="eastAsia"/>
          <w:lang w:val="en-US" w:eastAsia="zh-CN"/>
        </w:rPr>
      </w:pPr>
      <w:r>
        <w:rPr>
          <w:rFonts w:hint="eastAsia"/>
          <w:lang w:val="en-US" w:eastAsia="zh-CN"/>
        </w:rPr>
        <w:t>input flush;</w:t>
      </w:r>
    </w:p>
    <w:p>
      <w:pPr>
        <w:rPr>
          <w:rFonts w:hint="eastAsia"/>
          <w:lang w:val="en-US" w:eastAsia="zh-CN"/>
        </w:rPr>
      </w:pPr>
      <w:r>
        <w:rPr>
          <w:rFonts w:hint="eastAsia"/>
          <w:lang w:val="en-US" w:eastAsia="zh-CN"/>
        </w:rPr>
        <w:t>input stall;</w:t>
      </w:r>
    </w:p>
    <w:p>
      <w:pPr>
        <w:rPr>
          <w:rFonts w:hint="eastAsia"/>
          <w:lang w:val="en-US" w:eastAsia="zh-CN"/>
        </w:rPr>
      </w:pPr>
      <w:r>
        <w:rPr>
          <w:rFonts w:hint="eastAsia"/>
          <w:lang w:val="en-US" w:eastAsia="zh-CN"/>
        </w:rPr>
        <w:t>/////INput</w:t>
      </w:r>
    </w:p>
    <w:p>
      <w:pPr>
        <w:rPr>
          <w:rFonts w:hint="eastAsia"/>
          <w:lang w:val="en-US" w:eastAsia="zh-CN"/>
        </w:rPr>
      </w:pPr>
      <w:r>
        <w:rPr>
          <w:rFonts w:hint="eastAsia"/>
          <w:lang w:val="en-US" w:eastAsia="zh-CN"/>
        </w:rPr>
        <w:t>input RegWr_in;</w:t>
      </w:r>
    </w:p>
    <w:p>
      <w:pPr>
        <w:rPr>
          <w:rFonts w:hint="eastAsia"/>
          <w:lang w:val="en-US" w:eastAsia="zh-CN"/>
        </w:rPr>
      </w:pPr>
      <w:r>
        <w:rPr>
          <w:rFonts w:hint="eastAsia"/>
          <w:lang w:val="en-US" w:eastAsia="zh-CN"/>
        </w:rPr>
        <w:t>input RegDst_in;</w:t>
      </w:r>
    </w:p>
    <w:p>
      <w:pPr>
        <w:rPr>
          <w:rFonts w:hint="eastAsia"/>
          <w:lang w:val="en-US" w:eastAsia="zh-CN"/>
        </w:rPr>
      </w:pPr>
      <w:r>
        <w:rPr>
          <w:rFonts w:hint="eastAsia"/>
          <w:lang w:val="en-US" w:eastAsia="zh-CN"/>
        </w:rPr>
        <w:t>input MemWr_in;</w:t>
      </w:r>
    </w:p>
    <w:p>
      <w:pPr>
        <w:rPr>
          <w:rFonts w:hint="eastAsia"/>
          <w:lang w:val="en-US" w:eastAsia="zh-CN"/>
        </w:rPr>
      </w:pPr>
      <w:r>
        <w:rPr>
          <w:rFonts w:hint="eastAsia"/>
          <w:lang w:val="en-US" w:eastAsia="zh-CN"/>
        </w:rPr>
        <w:t>input MemRead_in;</w:t>
      </w:r>
    </w:p>
    <w:p>
      <w:pPr>
        <w:rPr>
          <w:rFonts w:hint="eastAsia"/>
          <w:lang w:val="en-US" w:eastAsia="zh-CN"/>
        </w:rPr>
      </w:pPr>
      <w:r>
        <w:rPr>
          <w:rFonts w:hint="eastAsia"/>
          <w:lang w:val="en-US" w:eastAsia="zh-CN"/>
        </w:rPr>
        <w:t>input MemtoReg_in;</w:t>
      </w:r>
    </w:p>
    <w:p>
      <w:pPr>
        <w:rPr>
          <w:rFonts w:hint="eastAsia"/>
          <w:lang w:val="en-US" w:eastAsia="zh-CN"/>
        </w:rPr>
      </w:pPr>
      <w:r>
        <w:rPr>
          <w:rFonts w:hint="eastAsia"/>
          <w:lang w:val="en-US" w:eastAsia="zh-CN"/>
        </w:rPr>
        <w:t>input Branch_in;</w:t>
      </w:r>
    </w:p>
    <w:p>
      <w:pPr>
        <w:rPr>
          <w:rFonts w:hint="eastAsia"/>
          <w:lang w:val="en-US" w:eastAsia="zh-CN"/>
        </w:rPr>
      </w:pPr>
      <w:r>
        <w:rPr>
          <w:rFonts w:hint="eastAsia"/>
          <w:lang w:val="en-US" w:eastAsia="zh-CN"/>
        </w:rPr>
        <w:t>input Jump_in;</w:t>
      </w:r>
    </w:p>
    <w:p>
      <w:pPr>
        <w:rPr>
          <w:rFonts w:hint="eastAsia"/>
          <w:lang w:val="en-US" w:eastAsia="zh-CN"/>
        </w:rPr>
      </w:pPr>
      <w:r>
        <w:rPr>
          <w:rFonts w:hint="eastAsia"/>
          <w:lang w:val="en-US" w:eastAsia="zh-CN"/>
        </w:rPr>
        <w:t>input Zero_in;</w:t>
      </w:r>
    </w:p>
    <w:p>
      <w:pPr>
        <w:rPr>
          <w:rFonts w:hint="eastAsia"/>
          <w:lang w:val="en-US" w:eastAsia="zh-CN"/>
        </w:rPr>
      </w:pPr>
      <w:r>
        <w:rPr>
          <w:rFonts w:hint="eastAsia"/>
          <w:lang w:val="en-US" w:eastAsia="zh-CN"/>
        </w:rPr>
        <w:t>input Extop_in;</w:t>
      </w:r>
    </w:p>
    <w:p>
      <w:pPr>
        <w:rPr>
          <w:rFonts w:hint="eastAsia"/>
          <w:lang w:val="en-US" w:eastAsia="zh-CN"/>
        </w:rPr>
      </w:pPr>
      <w:r>
        <w:rPr>
          <w:rFonts w:hint="eastAsia"/>
          <w:lang w:val="en-US" w:eastAsia="zh-CN"/>
        </w:rPr>
        <w:t>input Bitop_in;</w:t>
      </w:r>
    </w:p>
    <w:p>
      <w:pPr>
        <w:rPr>
          <w:rFonts w:hint="eastAsia"/>
          <w:lang w:val="en-US" w:eastAsia="zh-CN"/>
        </w:rPr>
      </w:pPr>
      <w:r>
        <w:rPr>
          <w:rFonts w:hint="eastAsia"/>
          <w:lang w:val="en-US" w:eastAsia="zh-CN"/>
        </w:rPr>
        <w:t>input [4:0] rs_in;</w:t>
      </w:r>
    </w:p>
    <w:p>
      <w:pPr>
        <w:rPr>
          <w:rFonts w:hint="eastAsia"/>
          <w:lang w:val="en-US" w:eastAsia="zh-CN"/>
        </w:rPr>
      </w:pPr>
      <w:r>
        <w:rPr>
          <w:rFonts w:hint="eastAsia"/>
          <w:lang w:val="en-US" w:eastAsia="zh-CN"/>
        </w:rPr>
        <w:t>input [4:0] rt_in;</w:t>
      </w:r>
    </w:p>
    <w:p>
      <w:pPr>
        <w:rPr>
          <w:rFonts w:hint="eastAsia"/>
          <w:lang w:val="en-US" w:eastAsia="zh-CN"/>
        </w:rPr>
      </w:pPr>
      <w:r>
        <w:rPr>
          <w:rFonts w:hint="eastAsia"/>
          <w:lang w:val="en-US" w:eastAsia="zh-CN"/>
        </w:rPr>
        <w:t>input [4:0] rd_in;</w:t>
      </w:r>
    </w:p>
    <w:p>
      <w:pPr>
        <w:rPr>
          <w:rFonts w:hint="eastAsia"/>
          <w:lang w:val="en-US" w:eastAsia="zh-CN"/>
        </w:rPr>
      </w:pPr>
      <w:r>
        <w:rPr>
          <w:rFonts w:hint="eastAsia"/>
          <w:lang w:val="en-US" w:eastAsia="zh-CN"/>
        </w:rPr>
        <w:t>input [31:0] busB_in;</w:t>
      </w:r>
    </w:p>
    <w:p>
      <w:pPr>
        <w:rPr>
          <w:rFonts w:hint="eastAsia"/>
          <w:lang w:val="en-US" w:eastAsia="zh-CN"/>
        </w:rPr>
      </w:pPr>
      <w:r>
        <w:rPr>
          <w:rFonts w:hint="eastAsia"/>
          <w:lang w:val="en-US" w:eastAsia="zh-CN"/>
        </w:rPr>
        <w:t>input [31:0] Result_in;</w:t>
      </w:r>
    </w:p>
    <w:p>
      <w:pPr>
        <w:rPr>
          <w:rFonts w:hint="eastAsia"/>
          <w:lang w:val="en-US" w:eastAsia="zh-CN"/>
        </w:rPr>
      </w:pPr>
      <w:r>
        <w:rPr>
          <w:rFonts w:hint="eastAsia"/>
          <w:lang w:val="en-US" w:eastAsia="zh-CN"/>
        </w:rPr>
        <w:t>/////Output</w:t>
      </w:r>
    </w:p>
    <w:p>
      <w:pPr>
        <w:rPr>
          <w:rFonts w:hint="eastAsia"/>
          <w:lang w:val="en-US" w:eastAsia="zh-CN"/>
        </w:rPr>
      </w:pPr>
      <w:r>
        <w:rPr>
          <w:rFonts w:hint="eastAsia"/>
          <w:lang w:val="en-US" w:eastAsia="zh-CN"/>
        </w:rPr>
        <w:t>output reg RegWr_out;</w:t>
      </w:r>
    </w:p>
    <w:p>
      <w:pPr>
        <w:rPr>
          <w:rFonts w:hint="eastAsia"/>
          <w:lang w:val="en-US" w:eastAsia="zh-CN"/>
        </w:rPr>
      </w:pPr>
      <w:r>
        <w:rPr>
          <w:rFonts w:hint="eastAsia"/>
          <w:lang w:val="en-US" w:eastAsia="zh-CN"/>
        </w:rPr>
        <w:t>output reg RegDst_out;</w:t>
      </w:r>
    </w:p>
    <w:p>
      <w:pPr>
        <w:rPr>
          <w:rFonts w:hint="eastAsia"/>
          <w:lang w:val="en-US" w:eastAsia="zh-CN"/>
        </w:rPr>
      </w:pPr>
      <w:r>
        <w:rPr>
          <w:rFonts w:hint="eastAsia"/>
          <w:lang w:val="en-US" w:eastAsia="zh-CN"/>
        </w:rPr>
        <w:t>output reg MemWr_out;</w:t>
      </w:r>
    </w:p>
    <w:p>
      <w:pPr>
        <w:rPr>
          <w:rFonts w:hint="eastAsia"/>
          <w:lang w:val="en-US" w:eastAsia="zh-CN"/>
        </w:rPr>
      </w:pPr>
      <w:r>
        <w:rPr>
          <w:rFonts w:hint="eastAsia"/>
          <w:lang w:val="en-US" w:eastAsia="zh-CN"/>
        </w:rPr>
        <w:t>output reg MemRead_out;</w:t>
      </w:r>
    </w:p>
    <w:p>
      <w:pPr>
        <w:rPr>
          <w:rFonts w:hint="eastAsia"/>
          <w:lang w:val="en-US" w:eastAsia="zh-CN"/>
        </w:rPr>
      </w:pPr>
      <w:r>
        <w:rPr>
          <w:rFonts w:hint="eastAsia"/>
          <w:lang w:val="en-US" w:eastAsia="zh-CN"/>
        </w:rPr>
        <w:t>output reg MemtoReg_out;</w:t>
      </w:r>
    </w:p>
    <w:p>
      <w:pPr>
        <w:rPr>
          <w:rFonts w:hint="eastAsia"/>
          <w:lang w:val="en-US" w:eastAsia="zh-CN"/>
        </w:rPr>
      </w:pPr>
      <w:r>
        <w:rPr>
          <w:rFonts w:hint="eastAsia"/>
          <w:lang w:val="en-US" w:eastAsia="zh-CN"/>
        </w:rPr>
        <w:t>output reg Branch_out;</w:t>
      </w:r>
    </w:p>
    <w:p>
      <w:pPr>
        <w:rPr>
          <w:rFonts w:hint="eastAsia"/>
          <w:lang w:val="en-US" w:eastAsia="zh-CN"/>
        </w:rPr>
      </w:pPr>
      <w:r>
        <w:rPr>
          <w:rFonts w:hint="eastAsia"/>
          <w:lang w:val="en-US" w:eastAsia="zh-CN"/>
        </w:rPr>
        <w:t>output reg Jump_out;</w:t>
      </w:r>
    </w:p>
    <w:p>
      <w:pPr>
        <w:rPr>
          <w:rFonts w:hint="eastAsia"/>
          <w:lang w:val="en-US" w:eastAsia="zh-CN"/>
        </w:rPr>
      </w:pPr>
      <w:r>
        <w:rPr>
          <w:rFonts w:hint="eastAsia"/>
          <w:lang w:val="en-US" w:eastAsia="zh-CN"/>
        </w:rPr>
        <w:t>output reg Zero_out;</w:t>
      </w:r>
    </w:p>
    <w:p>
      <w:pPr>
        <w:rPr>
          <w:rFonts w:hint="eastAsia"/>
          <w:lang w:val="en-US" w:eastAsia="zh-CN"/>
        </w:rPr>
      </w:pPr>
      <w:r>
        <w:rPr>
          <w:rFonts w:hint="eastAsia"/>
          <w:lang w:val="en-US" w:eastAsia="zh-CN"/>
        </w:rPr>
        <w:t>output reg Extop_out;</w:t>
      </w:r>
    </w:p>
    <w:p>
      <w:pPr>
        <w:rPr>
          <w:rFonts w:hint="eastAsia"/>
          <w:lang w:val="en-US" w:eastAsia="zh-CN"/>
        </w:rPr>
      </w:pPr>
      <w:r>
        <w:rPr>
          <w:rFonts w:hint="eastAsia"/>
          <w:lang w:val="en-US" w:eastAsia="zh-CN"/>
        </w:rPr>
        <w:t>output reg Bitop_out;</w:t>
      </w:r>
    </w:p>
    <w:p>
      <w:pPr>
        <w:rPr>
          <w:rFonts w:hint="eastAsia"/>
          <w:lang w:val="en-US" w:eastAsia="zh-CN"/>
        </w:rPr>
      </w:pPr>
      <w:r>
        <w:rPr>
          <w:rFonts w:hint="eastAsia"/>
          <w:lang w:val="en-US" w:eastAsia="zh-CN"/>
        </w:rPr>
        <w:t>output reg [4:0]rs_out;</w:t>
      </w:r>
    </w:p>
    <w:p>
      <w:pPr>
        <w:rPr>
          <w:rFonts w:hint="eastAsia"/>
          <w:lang w:val="en-US" w:eastAsia="zh-CN"/>
        </w:rPr>
      </w:pPr>
      <w:r>
        <w:rPr>
          <w:rFonts w:hint="eastAsia"/>
          <w:lang w:val="en-US" w:eastAsia="zh-CN"/>
        </w:rPr>
        <w:t>output reg [4:0]rt_out;</w:t>
      </w:r>
    </w:p>
    <w:p>
      <w:pPr>
        <w:rPr>
          <w:rFonts w:hint="eastAsia"/>
          <w:lang w:val="en-US" w:eastAsia="zh-CN"/>
        </w:rPr>
      </w:pPr>
      <w:r>
        <w:rPr>
          <w:rFonts w:hint="eastAsia"/>
          <w:lang w:val="en-US" w:eastAsia="zh-CN"/>
        </w:rPr>
        <w:t>output reg [4:0]rd_out;</w:t>
      </w:r>
    </w:p>
    <w:p>
      <w:pPr>
        <w:rPr>
          <w:rFonts w:hint="eastAsia"/>
          <w:lang w:val="en-US" w:eastAsia="zh-CN"/>
        </w:rPr>
      </w:pPr>
      <w:r>
        <w:rPr>
          <w:rFonts w:hint="eastAsia"/>
          <w:lang w:val="en-US" w:eastAsia="zh-CN"/>
        </w:rPr>
        <w:t>output reg [31:0] busB_out;</w:t>
      </w:r>
    </w:p>
    <w:p>
      <w:pPr>
        <w:rPr>
          <w:rFonts w:hint="eastAsia"/>
          <w:lang w:val="en-US" w:eastAsia="zh-CN"/>
        </w:rPr>
      </w:pPr>
      <w:r>
        <w:rPr>
          <w:rFonts w:hint="eastAsia"/>
          <w:lang w:val="en-US" w:eastAsia="zh-CN"/>
        </w:rPr>
        <w:t>output reg [31:0] Result_out;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always @(posedge clk )</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if (flush) //清空</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RegWr_out &lt;= 0;</w:t>
      </w:r>
    </w:p>
    <w:p>
      <w:pPr>
        <w:rPr>
          <w:rFonts w:hint="eastAsia"/>
          <w:lang w:val="en-US" w:eastAsia="zh-CN"/>
        </w:rPr>
      </w:pPr>
      <w:r>
        <w:rPr>
          <w:rFonts w:hint="eastAsia"/>
          <w:lang w:val="en-US" w:eastAsia="zh-CN"/>
        </w:rPr>
        <w:t xml:space="preserve">            RegDst_out &lt;= 0;</w:t>
      </w:r>
    </w:p>
    <w:p>
      <w:pPr>
        <w:rPr>
          <w:rFonts w:hint="eastAsia"/>
          <w:lang w:val="en-US" w:eastAsia="zh-CN"/>
        </w:rPr>
      </w:pPr>
      <w:r>
        <w:rPr>
          <w:rFonts w:hint="eastAsia"/>
          <w:lang w:val="en-US" w:eastAsia="zh-CN"/>
        </w:rPr>
        <w:t xml:space="preserve">            MemWr_out &lt;= 0;</w:t>
      </w:r>
    </w:p>
    <w:p>
      <w:pPr>
        <w:rPr>
          <w:rFonts w:hint="eastAsia"/>
          <w:lang w:val="en-US" w:eastAsia="zh-CN"/>
        </w:rPr>
      </w:pPr>
      <w:r>
        <w:rPr>
          <w:rFonts w:hint="eastAsia"/>
          <w:lang w:val="en-US" w:eastAsia="zh-CN"/>
        </w:rPr>
        <w:t xml:space="preserve">            MemRead_out &lt;= 0 ;</w:t>
      </w:r>
    </w:p>
    <w:p>
      <w:pPr>
        <w:rPr>
          <w:rFonts w:hint="eastAsia"/>
          <w:lang w:val="en-US" w:eastAsia="zh-CN"/>
        </w:rPr>
      </w:pPr>
      <w:r>
        <w:rPr>
          <w:rFonts w:hint="eastAsia"/>
          <w:lang w:val="en-US" w:eastAsia="zh-CN"/>
        </w:rPr>
        <w:t xml:space="preserve">            MemtoReg_out &lt;= 0;</w:t>
      </w:r>
    </w:p>
    <w:p>
      <w:pPr>
        <w:rPr>
          <w:rFonts w:hint="eastAsia"/>
          <w:lang w:val="en-US" w:eastAsia="zh-CN"/>
        </w:rPr>
      </w:pPr>
      <w:r>
        <w:rPr>
          <w:rFonts w:hint="eastAsia"/>
          <w:lang w:val="en-US" w:eastAsia="zh-CN"/>
        </w:rPr>
        <w:t xml:space="preserve">            Branch_out &lt;= 0;</w:t>
      </w:r>
    </w:p>
    <w:p>
      <w:pPr>
        <w:rPr>
          <w:rFonts w:hint="eastAsia"/>
          <w:lang w:val="en-US" w:eastAsia="zh-CN"/>
        </w:rPr>
      </w:pPr>
      <w:r>
        <w:rPr>
          <w:rFonts w:hint="eastAsia"/>
          <w:lang w:val="en-US" w:eastAsia="zh-CN"/>
        </w:rPr>
        <w:t xml:space="preserve">            Jump_out  &lt;= 0;</w:t>
      </w:r>
    </w:p>
    <w:p>
      <w:pPr>
        <w:rPr>
          <w:rFonts w:hint="eastAsia"/>
          <w:lang w:val="en-US" w:eastAsia="zh-CN"/>
        </w:rPr>
      </w:pPr>
      <w:r>
        <w:rPr>
          <w:rFonts w:hint="eastAsia"/>
          <w:lang w:val="en-US" w:eastAsia="zh-CN"/>
        </w:rPr>
        <w:t xml:space="preserve">            Zero_out  &lt;= 0;</w:t>
      </w:r>
    </w:p>
    <w:p>
      <w:pPr>
        <w:rPr>
          <w:rFonts w:hint="eastAsia"/>
          <w:lang w:val="en-US" w:eastAsia="zh-CN"/>
        </w:rPr>
      </w:pPr>
      <w:r>
        <w:rPr>
          <w:rFonts w:hint="eastAsia"/>
          <w:lang w:val="en-US" w:eastAsia="zh-CN"/>
        </w:rPr>
        <w:t xml:space="preserve">            Extop_out &lt;= 0;</w:t>
      </w:r>
    </w:p>
    <w:p>
      <w:pPr>
        <w:rPr>
          <w:rFonts w:hint="eastAsia"/>
          <w:lang w:val="en-US" w:eastAsia="zh-CN"/>
        </w:rPr>
      </w:pPr>
      <w:r>
        <w:rPr>
          <w:rFonts w:hint="eastAsia"/>
          <w:lang w:val="en-US" w:eastAsia="zh-CN"/>
        </w:rPr>
        <w:t xml:space="preserve">            Bitop_out &lt;= 0;</w:t>
      </w:r>
    </w:p>
    <w:p>
      <w:pPr>
        <w:rPr>
          <w:rFonts w:hint="eastAsia"/>
          <w:lang w:val="en-US" w:eastAsia="zh-CN"/>
        </w:rPr>
      </w:pPr>
      <w:r>
        <w:rPr>
          <w:rFonts w:hint="eastAsia"/>
          <w:lang w:val="en-US" w:eastAsia="zh-CN"/>
        </w:rPr>
        <w:t xml:space="preserve">            rs_out    &lt;= 0;</w:t>
      </w:r>
    </w:p>
    <w:p>
      <w:pPr>
        <w:rPr>
          <w:rFonts w:hint="eastAsia"/>
          <w:lang w:val="en-US" w:eastAsia="zh-CN"/>
        </w:rPr>
      </w:pPr>
      <w:r>
        <w:rPr>
          <w:rFonts w:hint="eastAsia"/>
          <w:lang w:val="en-US" w:eastAsia="zh-CN"/>
        </w:rPr>
        <w:t xml:space="preserve">            rt_out    &lt;= 0;</w:t>
      </w:r>
    </w:p>
    <w:p>
      <w:pPr>
        <w:rPr>
          <w:rFonts w:hint="eastAsia"/>
          <w:lang w:val="en-US" w:eastAsia="zh-CN"/>
        </w:rPr>
      </w:pPr>
      <w:r>
        <w:rPr>
          <w:rFonts w:hint="eastAsia"/>
          <w:lang w:val="en-US" w:eastAsia="zh-CN"/>
        </w:rPr>
        <w:t xml:space="preserve">            rd_out    &lt;= 0;</w:t>
      </w:r>
    </w:p>
    <w:p>
      <w:pPr>
        <w:rPr>
          <w:rFonts w:hint="eastAsia"/>
          <w:lang w:val="en-US" w:eastAsia="zh-CN"/>
        </w:rPr>
      </w:pPr>
      <w:r>
        <w:rPr>
          <w:rFonts w:hint="eastAsia"/>
          <w:lang w:val="en-US" w:eastAsia="zh-CN"/>
        </w:rPr>
        <w:t xml:space="preserve">            busB_out   &lt;= 0;</w:t>
      </w:r>
    </w:p>
    <w:p>
      <w:pPr>
        <w:rPr>
          <w:rFonts w:hint="eastAsia"/>
          <w:lang w:val="en-US" w:eastAsia="zh-CN"/>
        </w:rPr>
      </w:pPr>
      <w:r>
        <w:rPr>
          <w:rFonts w:hint="eastAsia"/>
          <w:lang w:val="en-US" w:eastAsia="zh-CN"/>
        </w:rPr>
        <w:t xml:space="preserve">            Result_out &lt;= 0;</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if(!stall) //非阻塞</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RegWr_out &lt;= RegWr_in;</w:t>
      </w:r>
    </w:p>
    <w:p>
      <w:pPr>
        <w:rPr>
          <w:rFonts w:hint="eastAsia"/>
          <w:lang w:val="en-US" w:eastAsia="zh-CN"/>
        </w:rPr>
      </w:pPr>
      <w:r>
        <w:rPr>
          <w:rFonts w:hint="eastAsia"/>
          <w:lang w:val="en-US" w:eastAsia="zh-CN"/>
        </w:rPr>
        <w:t xml:space="preserve">             RegDst_out &lt;= RegDst_in;</w:t>
      </w:r>
    </w:p>
    <w:p>
      <w:pPr>
        <w:rPr>
          <w:rFonts w:hint="eastAsia"/>
          <w:lang w:val="en-US" w:eastAsia="zh-CN"/>
        </w:rPr>
      </w:pPr>
      <w:r>
        <w:rPr>
          <w:rFonts w:hint="eastAsia"/>
          <w:lang w:val="en-US" w:eastAsia="zh-CN"/>
        </w:rPr>
        <w:t xml:space="preserve">            MemWr_out &lt;= MemWr_in;</w:t>
      </w:r>
    </w:p>
    <w:p>
      <w:pPr>
        <w:rPr>
          <w:rFonts w:hint="eastAsia"/>
          <w:lang w:val="en-US" w:eastAsia="zh-CN"/>
        </w:rPr>
      </w:pPr>
      <w:r>
        <w:rPr>
          <w:rFonts w:hint="eastAsia"/>
          <w:lang w:val="en-US" w:eastAsia="zh-CN"/>
        </w:rPr>
        <w:t xml:space="preserve">            MemRead_out &lt;= MemRead_in;</w:t>
      </w:r>
    </w:p>
    <w:p>
      <w:pPr>
        <w:rPr>
          <w:rFonts w:hint="eastAsia"/>
          <w:lang w:val="en-US" w:eastAsia="zh-CN"/>
        </w:rPr>
      </w:pPr>
      <w:r>
        <w:rPr>
          <w:rFonts w:hint="eastAsia"/>
          <w:lang w:val="en-US" w:eastAsia="zh-CN"/>
        </w:rPr>
        <w:t xml:space="preserve">            MemtoReg_out &lt;= MemtoReg_in;</w:t>
      </w:r>
    </w:p>
    <w:p>
      <w:pPr>
        <w:rPr>
          <w:rFonts w:hint="eastAsia"/>
          <w:lang w:val="en-US" w:eastAsia="zh-CN"/>
        </w:rPr>
      </w:pPr>
      <w:r>
        <w:rPr>
          <w:rFonts w:hint="eastAsia"/>
          <w:lang w:val="en-US" w:eastAsia="zh-CN"/>
        </w:rPr>
        <w:t xml:space="preserve">            Branch_out &lt;= Branch_in;</w:t>
      </w:r>
    </w:p>
    <w:p>
      <w:pPr>
        <w:rPr>
          <w:rFonts w:hint="eastAsia"/>
          <w:lang w:val="en-US" w:eastAsia="zh-CN"/>
        </w:rPr>
      </w:pPr>
      <w:r>
        <w:rPr>
          <w:rFonts w:hint="eastAsia"/>
          <w:lang w:val="en-US" w:eastAsia="zh-CN"/>
        </w:rPr>
        <w:t xml:space="preserve">            Jump_out  &lt;= Jump_in;</w:t>
      </w:r>
    </w:p>
    <w:p>
      <w:pPr>
        <w:rPr>
          <w:rFonts w:hint="eastAsia"/>
          <w:lang w:val="en-US" w:eastAsia="zh-CN"/>
        </w:rPr>
      </w:pPr>
      <w:r>
        <w:rPr>
          <w:rFonts w:hint="eastAsia"/>
          <w:lang w:val="en-US" w:eastAsia="zh-CN"/>
        </w:rPr>
        <w:t xml:space="preserve">            Zero_out  &lt;= Zero_in;</w:t>
      </w:r>
    </w:p>
    <w:p>
      <w:pPr>
        <w:rPr>
          <w:rFonts w:hint="eastAsia"/>
          <w:lang w:val="en-US" w:eastAsia="zh-CN"/>
        </w:rPr>
      </w:pPr>
      <w:r>
        <w:rPr>
          <w:rFonts w:hint="eastAsia"/>
          <w:lang w:val="en-US" w:eastAsia="zh-CN"/>
        </w:rPr>
        <w:t xml:space="preserve">            Extop_out &lt;= Extop_in;</w:t>
      </w:r>
    </w:p>
    <w:p>
      <w:pPr>
        <w:rPr>
          <w:rFonts w:hint="eastAsia"/>
          <w:lang w:val="en-US" w:eastAsia="zh-CN"/>
        </w:rPr>
      </w:pPr>
      <w:r>
        <w:rPr>
          <w:rFonts w:hint="eastAsia"/>
          <w:lang w:val="en-US" w:eastAsia="zh-CN"/>
        </w:rPr>
        <w:t xml:space="preserve">            Bitop_out &lt;= Bitop_in;</w:t>
      </w:r>
    </w:p>
    <w:p>
      <w:pPr>
        <w:rPr>
          <w:rFonts w:hint="eastAsia"/>
          <w:lang w:val="en-US" w:eastAsia="zh-CN"/>
        </w:rPr>
      </w:pPr>
      <w:r>
        <w:rPr>
          <w:rFonts w:hint="eastAsia"/>
          <w:lang w:val="en-US" w:eastAsia="zh-CN"/>
        </w:rPr>
        <w:t xml:space="preserve">            rs_out   &lt;= rs_in;</w:t>
      </w:r>
    </w:p>
    <w:p>
      <w:pPr>
        <w:rPr>
          <w:rFonts w:hint="eastAsia"/>
          <w:lang w:val="en-US" w:eastAsia="zh-CN"/>
        </w:rPr>
      </w:pPr>
      <w:r>
        <w:rPr>
          <w:rFonts w:hint="eastAsia"/>
          <w:lang w:val="en-US" w:eastAsia="zh-CN"/>
        </w:rPr>
        <w:t xml:space="preserve">            rt_out   &lt;= rt_in;</w:t>
      </w:r>
    </w:p>
    <w:p>
      <w:pPr>
        <w:rPr>
          <w:rFonts w:hint="eastAsia"/>
          <w:lang w:val="en-US" w:eastAsia="zh-CN"/>
        </w:rPr>
      </w:pPr>
      <w:r>
        <w:rPr>
          <w:rFonts w:hint="eastAsia"/>
          <w:lang w:val="en-US" w:eastAsia="zh-CN"/>
        </w:rPr>
        <w:t xml:space="preserve">            rd_out    &lt;= rd_in;</w:t>
      </w:r>
    </w:p>
    <w:p>
      <w:pPr>
        <w:rPr>
          <w:rFonts w:hint="eastAsia"/>
          <w:lang w:val="en-US" w:eastAsia="zh-CN"/>
        </w:rPr>
      </w:pPr>
      <w:r>
        <w:rPr>
          <w:rFonts w:hint="eastAsia"/>
          <w:lang w:val="en-US" w:eastAsia="zh-CN"/>
        </w:rPr>
        <w:t xml:space="preserve">            busB_out  &lt;= busB_in;</w:t>
      </w:r>
    </w:p>
    <w:p>
      <w:pPr>
        <w:rPr>
          <w:rFonts w:hint="eastAsia"/>
          <w:lang w:val="en-US" w:eastAsia="zh-CN"/>
        </w:rPr>
      </w:pPr>
      <w:r>
        <w:rPr>
          <w:rFonts w:hint="eastAsia"/>
          <w:lang w:val="en-US" w:eastAsia="zh-CN"/>
        </w:rPr>
        <w:t xml:space="preserve">            Result_out &lt;= Result_in;</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end </w:t>
      </w:r>
    </w:p>
    <w:p>
      <w:pPr>
        <w:rPr>
          <w:rFonts w:hint="default"/>
          <w:lang w:val="en-US" w:eastAsia="zh-CN"/>
        </w:rPr>
      </w:pPr>
      <w:r>
        <w:rPr>
          <w:rFonts w:hint="eastAsia"/>
          <w:lang w:val="en-US" w:eastAsia="zh-CN"/>
        </w:rPr>
        <w:t>endmodule</w:t>
      </w:r>
    </w:p>
    <w:p>
      <w:pPr>
        <w:rPr>
          <w:rFonts w:hint="default"/>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MEMWB_REG模块</w:t>
      </w:r>
    </w:p>
    <w:p>
      <w:pPr>
        <w:rPr>
          <w:rFonts w:hint="eastAsia"/>
          <w:lang w:val="en-US" w:eastAsia="zh-CN"/>
        </w:rPr>
      </w:pPr>
      <w:r>
        <w:rPr>
          <w:rFonts w:hint="eastAsia"/>
          <w:lang w:val="en-US" w:eastAsia="zh-CN"/>
        </w:rPr>
        <w:t>module MEMWB( clk,stall,</w:t>
      </w:r>
    </w:p>
    <w:p>
      <w:pPr>
        <w:rPr>
          <w:rFonts w:hint="eastAsia"/>
          <w:lang w:val="en-US" w:eastAsia="zh-CN"/>
        </w:rPr>
      </w:pPr>
      <w:r>
        <w:rPr>
          <w:rFonts w:hint="eastAsia"/>
          <w:lang w:val="en-US" w:eastAsia="zh-CN"/>
        </w:rPr>
        <w:t>RegWr_in,RegDst_in,MemToReg_in,rt_in,rd_in,Dout_in,Result_in,</w:t>
      </w:r>
    </w:p>
    <w:p>
      <w:pPr>
        <w:rPr>
          <w:rFonts w:hint="eastAsia"/>
          <w:lang w:val="en-US" w:eastAsia="zh-CN"/>
        </w:rPr>
      </w:pPr>
      <w:r>
        <w:rPr>
          <w:rFonts w:hint="eastAsia"/>
          <w:lang w:val="en-US" w:eastAsia="zh-CN"/>
        </w:rPr>
        <w:t>RegWr_out,RegDst_out,MemToReg_out,rt_out,rd_out,Dout_out,Result_out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input  clk;</w:t>
      </w:r>
    </w:p>
    <w:p>
      <w:pPr>
        <w:rPr>
          <w:rFonts w:hint="eastAsia"/>
          <w:lang w:val="en-US" w:eastAsia="zh-CN"/>
        </w:rPr>
      </w:pPr>
      <w:r>
        <w:rPr>
          <w:rFonts w:hint="eastAsia"/>
          <w:lang w:val="en-US" w:eastAsia="zh-CN"/>
        </w:rPr>
        <w:t>input  stall;</w:t>
      </w:r>
    </w:p>
    <w:p>
      <w:pPr>
        <w:rPr>
          <w:rFonts w:hint="eastAsia"/>
          <w:lang w:val="en-US" w:eastAsia="zh-CN"/>
        </w:rPr>
      </w:pPr>
      <w:r>
        <w:rPr>
          <w:rFonts w:hint="eastAsia"/>
          <w:lang w:val="en-US" w:eastAsia="zh-CN"/>
        </w:rPr>
        <w:t xml:space="preserve">////Input </w:t>
      </w:r>
    </w:p>
    <w:p>
      <w:pPr>
        <w:rPr>
          <w:rFonts w:hint="eastAsia"/>
          <w:lang w:val="en-US" w:eastAsia="zh-CN"/>
        </w:rPr>
      </w:pPr>
      <w:r>
        <w:rPr>
          <w:rFonts w:hint="eastAsia"/>
          <w:lang w:val="en-US" w:eastAsia="zh-CN"/>
        </w:rPr>
        <w:t>input RegWr_in; //Regfile写</w:t>
      </w:r>
    </w:p>
    <w:p>
      <w:pPr>
        <w:rPr>
          <w:rFonts w:hint="eastAsia"/>
          <w:lang w:val="en-US" w:eastAsia="zh-CN"/>
        </w:rPr>
      </w:pPr>
      <w:r>
        <w:rPr>
          <w:rFonts w:hint="eastAsia"/>
          <w:lang w:val="en-US" w:eastAsia="zh-CN"/>
        </w:rPr>
        <w:t>input RegDst_in;//选择rd或者rt</w:t>
      </w:r>
    </w:p>
    <w:p>
      <w:pPr>
        <w:rPr>
          <w:rFonts w:hint="eastAsia"/>
          <w:lang w:val="en-US" w:eastAsia="zh-CN"/>
        </w:rPr>
      </w:pPr>
      <w:r>
        <w:rPr>
          <w:rFonts w:hint="eastAsia"/>
          <w:lang w:val="en-US" w:eastAsia="zh-CN"/>
        </w:rPr>
        <w:t>input MemToReg_in;//选择写Reg的内容</w:t>
      </w:r>
    </w:p>
    <w:p>
      <w:pPr>
        <w:rPr>
          <w:rFonts w:hint="eastAsia"/>
          <w:lang w:val="en-US" w:eastAsia="zh-CN"/>
        </w:rPr>
      </w:pPr>
      <w:r>
        <w:rPr>
          <w:rFonts w:hint="eastAsia"/>
          <w:lang w:val="en-US" w:eastAsia="zh-CN"/>
        </w:rPr>
        <w:t>input [4:0] rt_in;</w:t>
      </w:r>
    </w:p>
    <w:p>
      <w:pPr>
        <w:rPr>
          <w:rFonts w:hint="eastAsia"/>
          <w:lang w:val="en-US" w:eastAsia="zh-CN"/>
        </w:rPr>
      </w:pPr>
      <w:r>
        <w:rPr>
          <w:rFonts w:hint="eastAsia"/>
          <w:lang w:val="en-US" w:eastAsia="zh-CN"/>
        </w:rPr>
        <w:t>input [4:0] rd_in;</w:t>
      </w:r>
    </w:p>
    <w:p>
      <w:pPr>
        <w:rPr>
          <w:rFonts w:hint="eastAsia"/>
          <w:lang w:val="en-US" w:eastAsia="zh-CN"/>
        </w:rPr>
      </w:pPr>
      <w:r>
        <w:rPr>
          <w:rFonts w:hint="eastAsia"/>
          <w:lang w:val="en-US" w:eastAsia="zh-CN"/>
        </w:rPr>
        <w:t>input [31:0]  Dout_in; //DM读出的内容</w:t>
      </w:r>
    </w:p>
    <w:p>
      <w:pPr>
        <w:rPr>
          <w:rFonts w:hint="eastAsia"/>
          <w:lang w:val="en-US" w:eastAsia="zh-CN"/>
        </w:rPr>
      </w:pPr>
      <w:r>
        <w:rPr>
          <w:rFonts w:hint="eastAsia"/>
          <w:lang w:val="en-US" w:eastAsia="zh-CN"/>
        </w:rPr>
        <w:t xml:space="preserve">input  [31:0] Result_in; //ALU计算结果，DM地址或者Reg待写内容 </w:t>
      </w:r>
    </w:p>
    <w:p>
      <w:pPr>
        <w:rPr>
          <w:rFonts w:hint="eastAsia"/>
          <w:lang w:val="en-US" w:eastAsia="zh-CN"/>
        </w:rPr>
      </w:pPr>
      <w:r>
        <w:rPr>
          <w:rFonts w:hint="eastAsia"/>
          <w:lang w:val="en-US" w:eastAsia="zh-CN"/>
        </w:rPr>
        <w:t>////Output</w:t>
      </w:r>
    </w:p>
    <w:p>
      <w:pPr>
        <w:rPr>
          <w:rFonts w:hint="eastAsia"/>
          <w:lang w:val="en-US" w:eastAsia="zh-CN"/>
        </w:rPr>
      </w:pPr>
      <w:r>
        <w:rPr>
          <w:rFonts w:hint="eastAsia"/>
          <w:lang w:val="en-US" w:eastAsia="zh-CN"/>
        </w:rPr>
        <w:t>output reg RegWr_out;</w:t>
      </w:r>
    </w:p>
    <w:p>
      <w:pPr>
        <w:rPr>
          <w:rFonts w:hint="eastAsia"/>
          <w:lang w:val="en-US" w:eastAsia="zh-CN"/>
        </w:rPr>
      </w:pPr>
      <w:r>
        <w:rPr>
          <w:rFonts w:hint="eastAsia"/>
          <w:lang w:val="en-US" w:eastAsia="zh-CN"/>
        </w:rPr>
        <w:t>output reg RegDst_out;</w:t>
      </w:r>
    </w:p>
    <w:p>
      <w:pPr>
        <w:rPr>
          <w:rFonts w:hint="eastAsia"/>
          <w:lang w:val="en-US" w:eastAsia="zh-CN"/>
        </w:rPr>
      </w:pPr>
      <w:r>
        <w:rPr>
          <w:rFonts w:hint="eastAsia"/>
          <w:lang w:val="en-US" w:eastAsia="zh-CN"/>
        </w:rPr>
        <w:t>output reg MemToReg_out;</w:t>
      </w:r>
    </w:p>
    <w:p>
      <w:pPr>
        <w:rPr>
          <w:rFonts w:hint="eastAsia"/>
          <w:lang w:val="en-US" w:eastAsia="zh-CN"/>
        </w:rPr>
      </w:pPr>
      <w:r>
        <w:rPr>
          <w:rFonts w:hint="eastAsia"/>
          <w:lang w:val="en-US" w:eastAsia="zh-CN"/>
        </w:rPr>
        <w:t>output reg [4:0] rt_out;</w:t>
      </w:r>
    </w:p>
    <w:p>
      <w:pPr>
        <w:rPr>
          <w:rFonts w:hint="eastAsia"/>
          <w:lang w:val="en-US" w:eastAsia="zh-CN"/>
        </w:rPr>
      </w:pPr>
      <w:r>
        <w:rPr>
          <w:rFonts w:hint="eastAsia"/>
          <w:lang w:val="en-US" w:eastAsia="zh-CN"/>
        </w:rPr>
        <w:t>output reg [4:0] rd_out;</w:t>
      </w:r>
    </w:p>
    <w:p>
      <w:pPr>
        <w:rPr>
          <w:rFonts w:hint="eastAsia"/>
          <w:lang w:val="en-US" w:eastAsia="zh-CN"/>
        </w:rPr>
      </w:pPr>
      <w:r>
        <w:rPr>
          <w:rFonts w:hint="eastAsia"/>
          <w:lang w:val="en-US" w:eastAsia="zh-CN"/>
        </w:rPr>
        <w:t>output reg [31:0] Dout_out;</w:t>
      </w:r>
    </w:p>
    <w:p>
      <w:pPr>
        <w:rPr>
          <w:rFonts w:hint="eastAsia"/>
          <w:lang w:val="en-US" w:eastAsia="zh-CN"/>
        </w:rPr>
      </w:pPr>
      <w:r>
        <w:rPr>
          <w:rFonts w:hint="eastAsia"/>
          <w:lang w:val="en-US" w:eastAsia="zh-CN"/>
        </w:rPr>
        <w:t>output reg [31:0] Result_out;</w:t>
      </w:r>
    </w:p>
    <w:p>
      <w:pPr>
        <w:rPr>
          <w:rFonts w:hint="eastAsia"/>
          <w:lang w:val="en-US" w:eastAsia="zh-CN"/>
        </w:rPr>
      </w:pPr>
    </w:p>
    <w:p>
      <w:pPr>
        <w:rPr>
          <w:rFonts w:hint="eastAsia"/>
          <w:lang w:val="en-US" w:eastAsia="zh-CN"/>
        </w:rPr>
      </w:pPr>
      <w:r>
        <w:rPr>
          <w:rFonts w:hint="eastAsia"/>
          <w:lang w:val="en-US" w:eastAsia="zh-CN"/>
        </w:rPr>
        <w:t xml:space="preserve"> always @(posedge clk )</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if(stall)</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RegWr_out &lt;= 0;</w:t>
      </w:r>
    </w:p>
    <w:p>
      <w:pPr>
        <w:rPr>
          <w:rFonts w:hint="eastAsia"/>
          <w:lang w:val="en-US" w:eastAsia="zh-CN"/>
        </w:rPr>
      </w:pPr>
      <w:r>
        <w:rPr>
          <w:rFonts w:hint="eastAsia"/>
          <w:lang w:val="en-US" w:eastAsia="zh-CN"/>
        </w:rPr>
        <w:t xml:space="preserve">         RegDst_out &lt;= 0;</w:t>
      </w:r>
    </w:p>
    <w:p>
      <w:pPr>
        <w:rPr>
          <w:rFonts w:hint="eastAsia"/>
          <w:lang w:val="en-US" w:eastAsia="zh-CN"/>
        </w:rPr>
      </w:pPr>
      <w:r>
        <w:rPr>
          <w:rFonts w:hint="eastAsia"/>
          <w:lang w:val="en-US" w:eastAsia="zh-CN"/>
        </w:rPr>
        <w:t xml:space="preserve">         MemToReg_out &lt;= 0;</w:t>
      </w:r>
    </w:p>
    <w:p>
      <w:pPr>
        <w:rPr>
          <w:rFonts w:hint="eastAsia"/>
          <w:lang w:val="en-US" w:eastAsia="zh-CN"/>
        </w:rPr>
      </w:pPr>
      <w:r>
        <w:rPr>
          <w:rFonts w:hint="eastAsia"/>
          <w:lang w:val="en-US" w:eastAsia="zh-CN"/>
        </w:rPr>
        <w:t xml:space="preserve">         rt_out &lt;= 0;</w:t>
      </w:r>
    </w:p>
    <w:p>
      <w:pPr>
        <w:rPr>
          <w:rFonts w:hint="eastAsia"/>
          <w:lang w:val="en-US" w:eastAsia="zh-CN"/>
        </w:rPr>
      </w:pPr>
      <w:r>
        <w:rPr>
          <w:rFonts w:hint="eastAsia"/>
          <w:lang w:val="en-US" w:eastAsia="zh-CN"/>
        </w:rPr>
        <w:t xml:space="preserve">         rd_out &lt;= 0;</w:t>
      </w:r>
    </w:p>
    <w:p>
      <w:pPr>
        <w:rPr>
          <w:rFonts w:hint="eastAsia"/>
          <w:lang w:val="en-US" w:eastAsia="zh-CN"/>
        </w:rPr>
      </w:pPr>
      <w:r>
        <w:rPr>
          <w:rFonts w:hint="eastAsia"/>
          <w:lang w:val="en-US" w:eastAsia="zh-CN"/>
        </w:rPr>
        <w:t xml:space="preserve">         Dout_out &lt;= 0;</w:t>
      </w:r>
    </w:p>
    <w:p>
      <w:pPr>
        <w:rPr>
          <w:rFonts w:hint="eastAsia"/>
          <w:lang w:val="en-US" w:eastAsia="zh-CN"/>
        </w:rPr>
      </w:pPr>
      <w:r>
        <w:rPr>
          <w:rFonts w:hint="eastAsia"/>
          <w:lang w:val="en-US" w:eastAsia="zh-CN"/>
        </w:rPr>
        <w:t xml:space="preserve">         Result_out &lt;= 0;</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else </w:t>
      </w:r>
    </w:p>
    <w:p>
      <w:pPr>
        <w:rPr>
          <w:rFonts w:hint="eastAsia"/>
          <w:lang w:val="en-US" w:eastAsia="zh-CN"/>
        </w:rPr>
      </w:pPr>
      <w:r>
        <w:rPr>
          <w:rFonts w:hint="eastAsia"/>
          <w:lang w:val="en-US" w:eastAsia="zh-CN"/>
        </w:rPr>
        <w:t xml:space="preserve">         begin</w:t>
      </w:r>
    </w:p>
    <w:p>
      <w:pPr>
        <w:rPr>
          <w:rFonts w:hint="eastAsia"/>
          <w:lang w:val="en-US" w:eastAsia="zh-CN"/>
        </w:rPr>
      </w:pPr>
      <w:r>
        <w:rPr>
          <w:rFonts w:hint="eastAsia"/>
          <w:lang w:val="en-US" w:eastAsia="zh-CN"/>
        </w:rPr>
        <w:t xml:space="preserve">         RegWr_out &lt;= RegWr_in;</w:t>
      </w:r>
    </w:p>
    <w:p>
      <w:pPr>
        <w:rPr>
          <w:rFonts w:hint="eastAsia"/>
          <w:lang w:val="en-US" w:eastAsia="zh-CN"/>
        </w:rPr>
      </w:pPr>
      <w:r>
        <w:rPr>
          <w:rFonts w:hint="eastAsia"/>
          <w:lang w:val="en-US" w:eastAsia="zh-CN"/>
        </w:rPr>
        <w:t xml:space="preserve">         RegDst_out &lt;= RegDst_in;</w:t>
      </w:r>
    </w:p>
    <w:p>
      <w:pPr>
        <w:rPr>
          <w:rFonts w:hint="eastAsia"/>
          <w:lang w:val="en-US" w:eastAsia="zh-CN"/>
        </w:rPr>
      </w:pPr>
      <w:r>
        <w:rPr>
          <w:rFonts w:hint="eastAsia"/>
          <w:lang w:val="en-US" w:eastAsia="zh-CN"/>
        </w:rPr>
        <w:t xml:space="preserve">         MemToReg_out &lt;= MemToReg_in;</w:t>
      </w:r>
    </w:p>
    <w:p>
      <w:pPr>
        <w:rPr>
          <w:rFonts w:hint="eastAsia"/>
          <w:lang w:val="en-US" w:eastAsia="zh-CN"/>
        </w:rPr>
      </w:pPr>
      <w:r>
        <w:rPr>
          <w:rFonts w:hint="eastAsia"/>
          <w:lang w:val="en-US" w:eastAsia="zh-CN"/>
        </w:rPr>
        <w:t xml:space="preserve">         rt_out &lt;= rt_in;</w:t>
      </w:r>
    </w:p>
    <w:p>
      <w:pPr>
        <w:rPr>
          <w:rFonts w:hint="eastAsia"/>
          <w:lang w:val="en-US" w:eastAsia="zh-CN"/>
        </w:rPr>
      </w:pPr>
      <w:r>
        <w:rPr>
          <w:rFonts w:hint="eastAsia"/>
          <w:lang w:val="en-US" w:eastAsia="zh-CN"/>
        </w:rPr>
        <w:t xml:space="preserve">         rd_out &lt;= rd_in;</w:t>
      </w:r>
    </w:p>
    <w:p>
      <w:pPr>
        <w:rPr>
          <w:rFonts w:hint="eastAsia"/>
          <w:lang w:val="en-US" w:eastAsia="zh-CN"/>
        </w:rPr>
      </w:pPr>
      <w:r>
        <w:rPr>
          <w:rFonts w:hint="eastAsia"/>
          <w:lang w:val="en-US" w:eastAsia="zh-CN"/>
        </w:rPr>
        <w:t xml:space="preserve">         Dout_out &lt;= Dout_in;</w:t>
      </w:r>
    </w:p>
    <w:p>
      <w:pPr>
        <w:rPr>
          <w:rFonts w:hint="eastAsia"/>
          <w:lang w:val="en-US" w:eastAsia="zh-CN"/>
        </w:rPr>
      </w:pPr>
      <w:r>
        <w:rPr>
          <w:rFonts w:hint="eastAsia"/>
          <w:lang w:val="en-US" w:eastAsia="zh-CN"/>
        </w:rPr>
        <w:t xml:space="preserve">         Result_out &lt;=Result_in;</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Endmodule</w:t>
      </w:r>
    </w:p>
    <w:p>
      <w:pPr>
        <w:rPr>
          <w:rFonts w:hint="eastAsia"/>
          <w:lang w:val="en-US" w:eastAsia="zh-CN"/>
        </w:rPr>
      </w:pPr>
      <w:r>
        <w:rPr>
          <w:rFonts w:hint="eastAsia"/>
          <w:lang w:val="en-US" w:eastAsia="zh-CN"/>
        </w:rPr>
        <w:t xml:space="preserve">   </w:t>
      </w: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Forward模块</w:t>
      </w:r>
    </w:p>
    <w:p>
      <w:pPr>
        <w:rPr>
          <w:rFonts w:hint="eastAsia"/>
          <w:lang w:val="en-US" w:eastAsia="zh-CN"/>
        </w:rPr>
      </w:pPr>
      <w:r>
        <w:rPr>
          <w:rFonts w:hint="eastAsia"/>
          <w:lang w:val="en-US" w:eastAsia="zh-CN"/>
        </w:rPr>
        <w:t>//转发主要解决</w:t>
      </w:r>
    </w:p>
    <w:p>
      <w:pPr>
        <w:rPr>
          <w:rFonts w:hint="eastAsia"/>
          <w:lang w:val="en-US" w:eastAsia="zh-CN"/>
        </w:rPr>
      </w:pPr>
      <w:r>
        <w:rPr>
          <w:rFonts w:hint="eastAsia"/>
          <w:lang w:val="en-US" w:eastAsia="zh-CN"/>
        </w:rPr>
        <w:t>//采用助教文档中的案例</w:t>
      </w:r>
    </w:p>
    <w:p>
      <w:pPr>
        <w:rPr>
          <w:rFonts w:hint="eastAsia"/>
          <w:lang w:val="en-US" w:eastAsia="zh-CN"/>
        </w:rPr>
      </w:pPr>
      <w:r>
        <w:rPr>
          <w:rFonts w:hint="eastAsia"/>
          <w:lang w:val="en-US" w:eastAsia="zh-CN"/>
        </w:rPr>
        <w:t>//从Reg寄存器中读取数据，数据还未被写入，即读取的是旧值</w:t>
      </w:r>
    </w:p>
    <w:p>
      <w:pPr>
        <w:rPr>
          <w:rFonts w:hint="eastAsia"/>
          <w:lang w:val="en-US" w:eastAsia="zh-CN"/>
        </w:rPr>
      </w:pPr>
      <w:r>
        <w:rPr>
          <w:rFonts w:hint="eastAsia"/>
          <w:lang w:val="en-US" w:eastAsia="zh-CN"/>
        </w:rPr>
        <w:t>module DataHazard(Mem_RegWr, Wr_RegWr,MemtoReg,Mem_Rw, Ex_Rs, Ex_Rt, Wr_Rw,</w:t>
      </w:r>
    </w:p>
    <w:p>
      <w:pPr>
        <w:rPr>
          <w:rFonts w:hint="eastAsia"/>
          <w:lang w:val="en-US" w:eastAsia="zh-CN"/>
        </w:rPr>
      </w:pPr>
      <w:r>
        <w:rPr>
          <w:rFonts w:hint="eastAsia"/>
          <w:lang w:val="en-US" w:eastAsia="zh-CN"/>
        </w:rPr>
        <w:t xml:space="preserve">                  Ex_ALUSrc, Ex_imm32, Ex_busA, Ex_busB, Mem_Result,Wr_Result, Wr_din,</w:t>
      </w:r>
    </w:p>
    <w:p>
      <w:pPr>
        <w:rPr>
          <w:rFonts w:hint="eastAsia"/>
          <w:lang w:val="en-US" w:eastAsia="zh-CN"/>
        </w:rPr>
      </w:pPr>
      <w:r>
        <w:rPr>
          <w:rFonts w:hint="eastAsia"/>
          <w:lang w:val="en-US" w:eastAsia="zh-CN"/>
        </w:rPr>
        <w:t xml:space="preserve">                  </w:t>
      </w:r>
      <w:bookmarkStart w:id="109" w:name="_Toc27328_WPSOffice_Level3"/>
      <w:r>
        <w:rPr>
          <w:rFonts w:hint="eastAsia"/>
          <w:lang w:val="en-US" w:eastAsia="zh-CN"/>
        </w:rPr>
        <w:t>A, B);</w:t>
      </w:r>
      <w:bookmarkEnd w:id="109"/>
    </w:p>
    <w:p>
      <w:pPr>
        <w:rPr>
          <w:rFonts w:hint="eastAsia"/>
          <w:lang w:val="en-US" w:eastAsia="zh-CN"/>
        </w:rPr>
      </w:pPr>
      <w:r>
        <w:rPr>
          <w:rFonts w:hint="eastAsia"/>
          <w:lang w:val="en-US" w:eastAsia="zh-CN"/>
        </w:rPr>
        <w:t>input         Mem_RegWr, Wr_RegWr,MemtoReg, Ex_ALUSrc;</w:t>
      </w:r>
    </w:p>
    <w:p>
      <w:pPr>
        <w:rPr>
          <w:rFonts w:hint="eastAsia"/>
          <w:lang w:val="en-US" w:eastAsia="zh-CN"/>
        </w:rPr>
      </w:pPr>
      <w:r>
        <w:rPr>
          <w:rFonts w:hint="eastAsia"/>
          <w:lang w:val="en-US" w:eastAsia="zh-CN"/>
        </w:rPr>
        <w:t>input  [4:0]  Mem_Rw, Ex_Rs, Ex_Rt, Wr_Rw;</w:t>
      </w:r>
    </w:p>
    <w:p>
      <w:pPr>
        <w:rPr>
          <w:rFonts w:hint="eastAsia"/>
          <w:lang w:val="en-US" w:eastAsia="zh-CN"/>
        </w:rPr>
      </w:pPr>
      <w:r>
        <w:rPr>
          <w:rFonts w:hint="eastAsia"/>
          <w:lang w:val="en-US" w:eastAsia="zh-CN"/>
        </w:rPr>
        <w:t>input [31:0]  Ex_imm32; // 立即数</w:t>
      </w:r>
    </w:p>
    <w:p>
      <w:pPr>
        <w:rPr>
          <w:rFonts w:hint="eastAsia"/>
          <w:lang w:val="en-US" w:eastAsia="zh-CN"/>
        </w:rPr>
      </w:pPr>
      <w:r>
        <w:rPr>
          <w:rFonts w:hint="eastAsia"/>
          <w:lang w:val="en-US" w:eastAsia="zh-CN"/>
        </w:rPr>
        <w:t xml:space="preserve">input [31:0]  Ex_busA;  </w:t>
      </w:r>
    </w:p>
    <w:p>
      <w:pPr>
        <w:rPr>
          <w:rFonts w:hint="eastAsia"/>
          <w:lang w:val="en-US" w:eastAsia="zh-CN"/>
        </w:rPr>
      </w:pPr>
      <w:r>
        <w:rPr>
          <w:rFonts w:hint="eastAsia"/>
          <w:lang w:val="en-US" w:eastAsia="zh-CN"/>
        </w:rPr>
        <w:t>input [31:0]  Ex_busB;</w:t>
      </w:r>
    </w:p>
    <w:p>
      <w:pPr>
        <w:rPr>
          <w:rFonts w:hint="eastAsia"/>
          <w:lang w:val="en-US" w:eastAsia="zh-CN"/>
        </w:rPr>
      </w:pPr>
      <w:r>
        <w:rPr>
          <w:rFonts w:hint="eastAsia"/>
          <w:lang w:val="en-US" w:eastAsia="zh-CN"/>
        </w:rPr>
        <w:t xml:space="preserve">input [31:0]  Mem_Result,Wr_Result; </w:t>
      </w:r>
    </w:p>
    <w:p>
      <w:pPr>
        <w:rPr>
          <w:rFonts w:hint="eastAsia"/>
          <w:lang w:val="en-US" w:eastAsia="zh-CN"/>
        </w:rPr>
      </w:pPr>
      <w:r>
        <w:rPr>
          <w:rFonts w:hint="eastAsia"/>
          <w:lang w:val="en-US" w:eastAsia="zh-CN"/>
        </w:rPr>
        <w:t>input [31:0]  Wr_din;</w:t>
      </w:r>
    </w:p>
    <w:p>
      <w:pPr>
        <w:rPr>
          <w:rFonts w:hint="eastAsia"/>
          <w:lang w:val="en-US" w:eastAsia="zh-CN"/>
        </w:rPr>
      </w:pPr>
      <w:r>
        <w:rPr>
          <w:rFonts w:hint="eastAsia"/>
          <w:lang w:val="en-US" w:eastAsia="zh-CN"/>
        </w:rPr>
        <w:t>output [31:0] A, B; //ALU的A和B输入端口</w:t>
      </w:r>
    </w:p>
    <w:p>
      <w:pPr>
        <w:rPr>
          <w:rFonts w:hint="eastAsia"/>
          <w:lang w:val="en-US" w:eastAsia="zh-CN"/>
        </w:rPr>
      </w:pPr>
      <w:r>
        <w:rPr>
          <w:rFonts w:hint="eastAsia"/>
          <w:lang w:val="en-US" w:eastAsia="zh-CN"/>
        </w:rPr>
        <w:t>wire          C1A, C1B, C2A, C2B,B2;</w:t>
      </w:r>
    </w:p>
    <w:p>
      <w:pPr>
        <w:rPr>
          <w:rFonts w:hint="eastAsia"/>
          <w:lang w:val="en-US" w:eastAsia="zh-CN"/>
        </w:rPr>
      </w:pPr>
      <w:r>
        <w:rPr>
          <w:rFonts w:hint="eastAsia"/>
          <w:lang w:val="en-US" w:eastAsia="zh-CN"/>
        </w:rPr>
        <w:t>wire  [31:0]  busB;</w:t>
      </w:r>
    </w:p>
    <w:p>
      <w:pPr>
        <w:rPr>
          <w:rFonts w:hint="eastAsia"/>
          <w:lang w:val="en-US" w:eastAsia="zh-CN"/>
        </w:rPr>
      </w:pPr>
      <w:r>
        <w:rPr>
          <w:rFonts w:hint="eastAsia"/>
          <w:lang w:val="en-US" w:eastAsia="zh-CN"/>
        </w:rPr>
        <w:t>reg    [1:0]  ALUSrcA, ALUSrcB;</w:t>
      </w:r>
    </w:p>
    <w:p>
      <w:pPr>
        <w:rPr>
          <w:rFonts w:hint="eastAsia"/>
          <w:lang w:val="en-US" w:eastAsia="zh-CN"/>
        </w:rPr>
      </w:pPr>
      <w:r>
        <w:rPr>
          <w:rFonts w:hint="eastAsia"/>
          <w:lang w:val="en-US" w:eastAsia="zh-CN"/>
        </w:rPr>
        <w:t xml:space="preserve">initial </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 xml:space="preserve">    ALUSrcA = 0;</w:t>
      </w:r>
    </w:p>
    <w:p>
      <w:pPr>
        <w:rPr>
          <w:rFonts w:hint="eastAsia"/>
          <w:lang w:val="en-US" w:eastAsia="zh-CN"/>
        </w:rPr>
      </w:pPr>
      <w:r>
        <w:rPr>
          <w:rFonts w:hint="eastAsia"/>
          <w:lang w:val="en-US" w:eastAsia="zh-CN"/>
        </w:rPr>
        <w:t xml:space="preserve">    ALUSrcB = 0;</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assign C1A = Mem_RegWr&amp;&amp;(Mem_Rw != 0)&amp;&amp;(Mem_Rw == Ex_Rs)||Wr_RegWr&amp;&amp;(Mem_Rw != 0)&amp;&amp;(Mem_Rw == Ex_Rs);  //选择Result</w:t>
      </w:r>
    </w:p>
    <w:p>
      <w:pPr>
        <w:rPr>
          <w:rFonts w:hint="eastAsia"/>
          <w:lang w:val="en-US" w:eastAsia="zh-CN"/>
        </w:rPr>
      </w:pPr>
      <w:r>
        <w:rPr>
          <w:rFonts w:hint="eastAsia"/>
          <w:lang w:val="en-US" w:eastAsia="zh-CN"/>
        </w:rPr>
        <w:t>assign C1B = Wr_RegWr&amp;&amp;(Mem_Rw != 0)&amp;&amp;(Mem_Rw == Ex_Rt)|| Mem_RegWr&amp;&amp;(Mem_Rw != 0)&amp;&amp;(Mem_Rw == Ex_Rt); // 选择Result</w:t>
      </w:r>
    </w:p>
    <w:p>
      <w:pPr>
        <w:rPr>
          <w:rFonts w:hint="eastAsia"/>
          <w:lang w:val="en-US" w:eastAsia="zh-CN"/>
        </w:rPr>
      </w:pPr>
      <w:r>
        <w:rPr>
          <w:rFonts w:hint="eastAsia"/>
          <w:lang w:val="en-US" w:eastAsia="zh-CN"/>
        </w:rPr>
        <w:t>/*注意到此处助教给出代码的不足</w:t>
      </w:r>
    </w:p>
    <w:p>
      <w:pPr>
        <w:rPr>
          <w:rFonts w:hint="eastAsia"/>
          <w:lang w:val="en-US" w:eastAsia="zh-CN"/>
        </w:rPr>
      </w:pPr>
      <w:bookmarkStart w:id="110" w:name="_Toc22648_WPSOffice_Level3"/>
      <w:r>
        <w:rPr>
          <w:rFonts w:hint="eastAsia"/>
          <w:lang w:val="en-US" w:eastAsia="zh-CN"/>
        </w:rPr>
        <w:t>C1B判定条件</w:t>
      </w:r>
      <w:bookmarkEnd w:id="110"/>
    </w:p>
    <w:p>
      <w:pPr>
        <w:rPr>
          <w:rFonts w:hint="eastAsia"/>
          <w:lang w:val="en-US" w:eastAsia="zh-CN"/>
        </w:rPr>
      </w:pPr>
      <w:r>
        <w:rPr>
          <w:rFonts w:hint="eastAsia"/>
          <w:lang w:val="en-US" w:eastAsia="zh-CN"/>
        </w:rPr>
        <w:t>原： Wr_RegWr&amp;&amp;(Mem_Rw != 0)&amp;&amp;(Mem_Rw == Ex_Rt)</w:t>
      </w:r>
    </w:p>
    <w:p>
      <w:pPr>
        <w:rPr>
          <w:rFonts w:hint="eastAsia"/>
          <w:lang w:val="en-US" w:eastAsia="zh-CN"/>
        </w:rPr>
      </w:pPr>
      <w:r>
        <w:rPr>
          <w:rFonts w:hint="eastAsia"/>
          <w:lang w:val="en-US" w:eastAsia="zh-CN"/>
        </w:rPr>
        <w:t>修改后：Wr_RegWr&amp;&amp;(Mem_Rw != 0)&amp;&amp;(Mem_Rw == Ex_Rt)|| Mem_RegWr&amp;&amp;(Mem_Rw != 0)&amp;&amp;(Mem_Rw == Ex_Rt)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assign C2A = MemtoReg&amp;&amp;(Wr_Rw != 0)&amp;&amp;(Mem_Rw != Ex_Rs)&amp;&amp;(Wr_Rw == Ex_Rs); //选择DM_out</w:t>
      </w:r>
    </w:p>
    <w:p>
      <w:pPr>
        <w:rPr>
          <w:rFonts w:hint="eastAsia"/>
          <w:lang w:val="en-US" w:eastAsia="zh-CN"/>
        </w:rPr>
      </w:pPr>
      <w:r>
        <w:rPr>
          <w:rFonts w:hint="eastAsia"/>
          <w:lang w:val="en-US" w:eastAsia="zh-CN"/>
        </w:rPr>
        <w:t>assign C2B = MemtoReg&amp;&amp;(Wr_Rw != 0)&amp;&amp;(Mem_Rw != Ex_Rt)&amp;&amp;(Wr_Rw == Ex_Rt); //选择DM_out</w:t>
      </w:r>
    </w:p>
    <w:p>
      <w:pPr>
        <w:rPr>
          <w:rFonts w:hint="eastAsia"/>
          <w:lang w:val="en-US" w:eastAsia="zh-CN"/>
        </w:rPr>
      </w:pPr>
      <w:r>
        <w:rPr>
          <w:rFonts w:hint="eastAsia"/>
          <w:lang w:val="en-US" w:eastAsia="zh-CN"/>
        </w:rPr>
        <w:t xml:space="preserve">assign  B2 = Wr_RegWr&amp;&amp;(Wr_Rw==Ex_Rt);  </w:t>
      </w:r>
    </w:p>
    <w:p>
      <w:pPr>
        <w:rPr>
          <w:rFonts w:hint="eastAsia"/>
          <w:lang w:val="en-US" w:eastAsia="zh-CN"/>
        </w:rPr>
      </w:pPr>
      <w:r>
        <w:rPr>
          <w:rFonts w:hint="eastAsia"/>
          <w:lang w:val="en-US" w:eastAsia="zh-CN"/>
        </w:rPr>
        <w:t>always@(C1A or C2A)</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 xml:space="preserve">   if (C1A !=1 &amp;&amp; C2A != 1) ALUSrcA &lt;= 2'b00;</w:t>
      </w:r>
    </w:p>
    <w:p>
      <w:pPr>
        <w:rPr>
          <w:rFonts w:hint="eastAsia"/>
          <w:lang w:val="en-US" w:eastAsia="zh-CN"/>
        </w:rPr>
      </w:pPr>
      <w:r>
        <w:rPr>
          <w:rFonts w:hint="eastAsia"/>
          <w:lang w:val="en-US" w:eastAsia="zh-CN"/>
        </w:rPr>
        <w:t xml:space="preserve">   if (C1A == 1) ALUSrcA &lt;= 2'b01;</w:t>
      </w:r>
    </w:p>
    <w:p>
      <w:pPr>
        <w:rPr>
          <w:rFonts w:hint="eastAsia"/>
          <w:lang w:val="en-US" w:eastAsia="zh-CN"/>
        </w:rPr>
      </w:pPr>
      <w:r>
        <w:rPr>
          <w:rFonts w:hint="eastAsia"/>
          <w:lang w:val="en-US" w:eastAsia="zh-CN"/>
        </w:rPr>
        <w:t xml:space="preserve">   if (C2A == 1) ALUSrcA &lt;= 2'b10; </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always@(C1B or C2B)</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 xml:space="preserve">    if (C1B != 1 &amp;&amp; C2B != 1) ALUSrcB &lt;= 2'b00;</w:t>
      </w:r>
    </w:p>
    <w:p>
      <w:pPr>
        <w:rPr>
          <w:rFonts w:hint="eastAsia"/>
          <w:lang w:val="en-US" w:eastAsia="zh-CN"/>
        </w:rPr>
      </w:pPr>
      <w:r>
        <w:rPr>
          <w:rFonts w:hint="eastAsia"/>
          <w:lang w:val="en-US" w:eastAsia="zh-CN"/>
        </w:rPr>
        <w:t xml:space="preserve">    if (C1B == 1) ALUSrcB &lt;= 2'b01;</w:t>
      </w:r>
    </w:p>
    <w:p>
      <w:pPr>
        <w:rPr>
          <w:rFonts w:hint="eastAsia"/>
          <w:lang w:val="en-US" w:eastAsia="zh-CN"/>
        </w:rPr>
      </w:pPr>
      <w:r>
        <w:rPr>
          <w:rFonts w:hint="eastAsia"/>
          <w:lang w:val="en-US" w:eastAsia="zh-CN"/>
        </w:rPr>
        <w:t xml:space="preserve">    if (C2B == 1) ALUSrcB &lt;= 2'b10;</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assign A = (ALUSrcA == 2'b00) ? Ex_busA :(ALUSrcA == 2'b01) ? Mem_Result :(ALUSrcA == 2'b10) ? Wr_din : 0 ;</w:t>
      </w:r>
    </w:p>
    <w:p>
      <w:pPr>
        <w:rPr>
          <w:rFonts w:hint="eastAsia"/>
          <w:lang w:val="en-US" w:eastAsia="zh-CN"/>
        </w:rPr>
      </w:pPr>
      <w:r>
        <w:rPr>
          <w:rFonts w:hint="eastAsia"/>
          <w:lang w:val="en-US" w:eastAsia="zh-CN"/>
        </w:rPr>
        <w:t>/*ALU输入A端：</w:t>
      </w:r>
    </w:p>
    <w:p>
      <w:pPr>
        <w:rPr>
          <w:rFonts w:hint="eastAsia"/>
          <w:lang w:val="en-US" w:eastAsia="zh-CN"/>
        </w:rPr>
      </w:pPr>
      <w:r>
        <w:rPr>
          <w:rFonts w:hint="eastAsia"/>
          <w:lang w:val="en-US" w:eastAsia="zh-CN"/>
        </w:rPr>
        <w:t xml:space="preserve"> 00 正常情况，选择Ex_busA，不发生数据冒险</w:t>
      </w:r>
    </w:p>
    <w:p>
      <w:pPr>
        <w:rPr>
          <w:rFonts w:hint="eastAsia"/>
          <w:lang w:val="en-US" w:eastAsia="zh-CN"/>
        </w:rPr>
      </w:pPr>
      <w:r>
        <w:rPr>
          <w:rFonts w:hint="eastAsia"/>
          <w:lang w:val="en-US" w:eastAsia="zh-CN"/>
        </w:rPr>
        <w:t xml:space="preserve"> 01 选择 Mem_Result</w:t>
      </w:r>
    </w:p>
    <w:p>
      <w:pPr>
        <w:rPr>
          <w:rFonts w:hint="eastAsia"/>
          <w:lang w:val="en-US" w:eastAsia="zh-CN"/>
        </w:rPr>
      </w:pPr>
      <w:r>
        <w:rPr>
          <w:rFonts w:hint="eastAsia"/>
          <w:lang w:val="en-US" w:eastAsia="zh-CN"/>
        </w:rPr>
        <w:t xml:space="preserve"> </w:t>
      </w:r>
      <w:bookmarkStart w:id="111" w:name="_Toc16350_WPSOffice_Level3"/>
      <w:r>
        <w:rPr>
          <w:rFonts w:hint="eastAsia"/>
          <w:lang w:val="en-US" w:eastAsia="zh-CN"/>
        </w:rPr>
        <w:t>10 选择Wr_din 即从Dm中读取出的数据，这时候应该 MemtoReg = 1</w:t>
      </w:r>
      <w:bookmarkEnd w:id="111"/>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assign busB = B2 ?Wr_Result: Ex_busB;</w:t>
      </w:r>
    </w:p>
    <w:p>
      <w:pPr>
        <w:rPr>
          <w:rFonts w:hint="eastAsia"/>
          <w:lang w:val="en-US" w:eastAsia="zh-CN"/>
        </w:rPr>
      </w:pPr>
      <w:r>
        <w:rPr>
          <w:rFonts w:hint="eastAsia"/>
          <w:lang w:val="en-US" w:eastAsia="zh-CN"/>
        </w:rPr>
        <w:t>assign B = Ex_ALUSrc ? Ex_imm32 :((ALUSrcB == 2'b00) ? busB:((ALUSrcB == 2'b01) ? Mem_Result :((ALUSrcB == 2'b10) ?  Wr_din : 0)));</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Loaduse模块</w:t>
      </w:r>
    </w:p>
    <w:p>
      <w:pPr>
        <w:rPr>
          <w:rFonts w:hint="eastAsia"/>
          <w:lang w:val="en-US" w:eastAsia="zh-CN"/>
        </w:rPr>
      </w:pPr>
      <w:r>
        <w:rPr>
          <w:rFonts w:hint="eastAsia"/>
          <w:lang w:val="en-US" w:eastAsia="zh-CN"/>
        </w:rPr>
        <w:t>/* 课本P211</w:t>
      </w:r>
    </w:p>
    <w:p>
      <w:pPr>
        <w:rPr>
          <w:rFonts w:hint="eastAsia"/>
          <w:lang w:val="en-US" w:eastAsia="zh-CN"/>
        </w:rPr>
      </w:pPr>
      <w:r>
        <w:rPr>
          <w:rFonts w:hint="eastAsia"/>
          <w:lang w:val="en-US" w:eastAsia="zh-CN"/>
        </w:rPr>
        <w:t>需要实现的三个操作：</w:t>
      </w:r>
    </w:p>
    <w:p>
      <w:pPr>
        <w:rPr>
          <w:rFonts w:hint="eastAsia"/>
          <w:lang w:val="en-US" w:eastAsia="zh-CN"/>
        </w:rPr>
      </w:pPr>
      <w:bookmarkStart w:id="112" w:name="_Toc4272_WPSOffice_Level3"/>
      <w:r>
        <w:rPr>
          <w:rFonts w:hint="eastAsia"/>
          <w:lang w:val="en-US" w:eastAsia="zh-CN"/>
        </w:rPr>
        <w:t>1.将ID/EX寄存器的控制信号清零</w:t>
      </w:r>
      <w:bookmarkEnd w:id="112"/>
    </w:p>
    <w:p>
      <w:pPr>
        <w:rPr>
          <w:rFonts w:hint="eastAsia"/>
          <w:lang w:val="en-US" w:eastAsia="zh-CN"/>
        </w:rPr>
      </w:pPr>
      <w:bookmarkStart w:id="113" w:name="_Toc32539_WPSOffice_Level3"/>
      <w:r>
        <w:rPr>
          <w:rFonts w:hint="eastAsia"/>
          <w:lang w:val="en-US" w:eastAsia="zh-CN"/>
        </w:rPr>
        <w:t>2.保持IF/ID寄存器的的值不变，在下一个时钟到来重新进行译码</w:t>
      </w:r>
      <w:bookmarkEnd w:id="113"/>
    </w:p>
    <w:p>
      <w:pPr>
        <w:rPr>
          <w:rFonts w:hint="eastAsia"/>
          <w:lang w:val="en-US" w:eastAsia="zh-CN"/>
        </w:rPr>
      </w:pPr>
      <w:bookmarkStart w:id="114" w:name="_Toc28517_WPSOffice_Level3"/>
      <w:r>
        <w:rPr>
          <w:rFonts w:hint="eastAsia"/>
          <w:lang w:val="en-US" w:eastAsia="zh-CN"/>
        </w:rPr>
        <w:t>3.保持PC的值不变，使得Load后面的第二条指令在下一时钟周期重新取指令</w:t>
      </w:r>
      <w:bookmarkEnd w:id="114"/>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//冒险产生的结果</w:t>
      </w:r>
    </w:p>
    <w:p>
      <w:pPr>
        <w:rPr>
          <w:rFonts w:hint="eastAsia"/>
          <w:lang w:val="en-US" w:eastAsia="zh-CN"/>
        </w:rPr>
      </w:pPr>
      <w:r>
        <w:rPr>
          <w:rFonts w:hint="eastAsia"/>
          <w:lang w:val="en-US" w:eastAsia="zh-CN"/>
        </w:rPr>
        <w:t>//保持PC不变 pc_stall = 1</w:t>
      </w:r>
    </w:p>
    <w:p>
      <w:pPr>
        <w:rPr>
          <w:rFonts w:hint="eastAsia"/>
          <w:lang w:val="en-US" w:eastAsia="zh-CN"/>
        </w:rPr>
      </w:pPr>
      <w:r>
        <w:rPr>
          <w:rFonts w:hint="eastAsia"/>
          <w:lang w:val="en-US" w:eastAsia="zh-CN"/>
        </w:rPr>
        <w:t>//清空ID/EX IDEX_flush = 1</w:t>
      </w:r>
    </w:p>
    <w:p>
      <w:pPr>
        <w:rPr>
          <w:rFonts w:hint="eastAsia"/>
          <w:lang w:val="en-US" w:eastAsia="zh-CN"/>
        </w:rPr>
      </w:pPr>
      <w:r>
        <w:rPr>
          <w:rFonts w:hint="eastAsia"/>
          <w:lang w:val="en-US" w:eastAsia="zh-CN"/>
        </w:rPr>
        <w:t>//保持IFID不变 IFID_stall = 1</w:t>
      </w:r>
    </w:p>
    <w:p>
      <w:pPr>
        <w:rPr>
          <w:rFonts w:hint="eastAsia"/>
          <w:lang w:val="en-US" w:eastAsia="zh-CN"/>
        </w:rPr>
      </w:pPr>
      <w:r>
        <w:rPr>
          <w:rFonts w:hint="eastAsia"/>
          <w:lang w:val="en-US" w:eastAsia="zh-CN"/>
        </w:rPr>
        <w:t>module Load_use(IDEX_MemRead,IFID_rt,IFID_rs,IDEX_rt,pc_stall,IFID_stall,IDEX_flush);</w:t>
      </w:r>
    </w:p>
    <w:p>
      <w:pPr>
        <w:rPr>
          <w:rFonts w:hint="eastAsia"/>
          <w:lang w:val="en-US" w:eastAsia="zh-CN"/>
        </w:rPr>
      </w:pPr>
      <w:r>
        <w:rPr>
          <w:rFonts w:hint="eastAsia"/>
          <w:lang w:val="en-US" w:eastAsia="zh-CN"/>
        </w:rPr>
        <w:t>input IDEX_MemRead;</w:t>
      </w:r>
    </w:p>
    <w:p>
      <w:pPr>
        <w:rPr>
          <w:rFonts w:hint="eastAsia"/>
          <w:lang w:val="en-US" w:eastAsia="zh-CN"/>
        </w:rPr>
      </w:pPr>
      <w:r>
        <w:rPr>
          <w:rFonts w:hint="eastAsia"/>
          <w:lang w:val="en-US" w:eastAsia="zh-CN"/>
        </w:rPr>
        <w:t>input [4:0]IFID_rt,IFID_rs,IDEX_rt;</w:t>
      </w:r>
    </w:p>
    <w:p>
      <w:pPr>
        <w:rPr>
          <w:rFonts w:hint="eastAsia"/>
          <w:lang w:val="en-US" w:eastAsia="zh-CN"/>
        </w:rPr>
      </w:pPr>
      <w:r>
        <w:rPr>
          <w:rFonts w:hint="eastAsia"/>
          <w:lang w:val="en-US" w:eastAsia="zh-CN"/>
        </w:rPr>
        <w:t>output reg pc_stall;</w:t>
      </w:r>
    </w:p>
    <w:p>
      <w:pPr>
        <w:rPr>
          <w:rFonts w:hint="eastAsia"/>
          <w:lang w:val="en-US" w:eastAsia="zh-CN"/>
        </w:rPr>
      </w:pPr>
      <w:r>
        <w:rPr>
          <w:rFonts w:hint="eastAsia"/>
          <w:lang w:val="en-US" w:eastAsia="zh-CN"/>
        </w:rPr>
        <w:t>output reg IFID_stall;</w:t>
      </w:r>
    </w:p>
    <w:p>
      <w:pPr>
        <w:rPr>
          <w:rFonts w:hint="eastAsia"/>
          <w:lang w:val="en-US" w:eastAsia="zh-CN"/>
        </w:rPr>
      </w:pPr>
      <w:r>
        <w:rPr>
          <w:rFonts w:hint="eastAsia"/>
          <w:lang w:val="en-US" w:eastAsia="zh-CN"/>
        </w:rPr>
        <w:t>output reg IDEX_flush;</w:t>
      </w:r>
    </w:p>
    <w:p>
      <w:pPr>
        <w:rPr>
          <w:rFonts w:hint="eastAsia"/>
          <w:lang w:val="en-US" w:eastAsia="zh-CN"/>
        </w:rPr>
      </w:pPr>
    </w:p>
    <w:p>
      <w:pPr>
        <w:rPr>
          <w:rFonts w:hint="eastAsia"/>
          <w:lang w:val="en-US" w:eastAsia="zh-CN"/>
        </w:rPr>
      </w:pPr>
      <w:r>
        <w:rPr>
          <w:rFonts w:hint="eastAsia"/>
          <w:lang w:val="en-US" w:eastAsia="zh-CN"/>
        </w:rPr>
        <w:t xml:space="preserve">always @(1) </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ab/>
      </w:r>
      <w:r>
        <w:rPr>
          <w:rFonts w:hint="eastAsia"/>
          <w:lang w:val="en-US" w:eastAsia="zh-CN"/>
        </w:rPr>
        <w:t xml:space="preserve">   if((IDEX_MemRead==1&amp;&amp;(IDEX_rt==IFID_rs||IDEX_rt==IFID_rt)))</w:t>
      </w:r>
    </w:p>
    <w:p>
      <w:pPr>
        <w:rPr>
          <w:rFonts w:hint="eastAsia"/>
          <w:lang w:val="en-US" w:eastAsia="zh-CN"/>
        </w:rPr>
      </w:pPr>
      <w:r>
        <w:rPr>
          <w:rFonts w:hint="eastAsia"/>
          <w:lang w:val="en-US" w:eastAsia="zh-CN"/>
        </w:rPr>
        <w:tab/>
      </w:r>
      <w:r>
        <w:rPr>
          <w:rFonts w:hint="eastAsia"/>
          <w:lang w:val="en-US" w:eastAsia="zh-CN"/>
        </w:rPr>
        <w:t xml:space="preserve">     begin</w:t>
      </w:r>
    </w:p>
    <w:p>
      <w:pPr>
        <w:rPr>
          <w:rFonts w:hint="eastAsia"/>
          <w:lang w:val="en-US" w:eastAsia="zh-CN"/>
        </w:rPr>
      </w:pPr>
      <w:r>
        <w:rPr>
          <w:rFonts w:hint="eastAsia"/>
          <w:lang w:val="en-US" w:eastAsia="zh-CN"/>
        </w:rPr>
        <w:t xml:space="preserve">            pc_stall= 1;</w:t>
      </w:r>
    </w:p>
    <w:p>
      <w:pPr>
        <w:rPr>
          <w:rFonts w:hint="eastAsia"/>
          <w:lang w:val="en-US" w:eastAsia="zh-CN"/>
        </w:rPr>
      </w:pPr>
      <w:r>
        <w:rPr>
          <w:rFonts w:hint="eastAsia"/>
          <w:lang w:val="en-US" w:eastAsia="zh-CN"/>
        </w:rPr>
        <w:tab/>
      </w:r>
      <w:r>
        <w:rPr>
          <w:rFonts w:hint="eastAsia"/>
          <w:lang w:val="en-US" w:eastAsia="zh-CN"/>
        </w:rPr>
        <w:t xml:space="preserve">        IFID_stall = 1;</w:t>
      </w:r>
    </w:p>
    <w:p>
      <w:pPr>
        <w:rPr>
          <w:rFonts w:hint="eastAsia"/>
          <w:lang w:val="en-US" w:eastAsia="zh-CN"/>
        </w:rPr>
      </w:pPr>
      <w:r>
        <w:rPr>
          <w:rFonts w:hint="eastAsia"/>
          <w:lang w:val="en-US" w:eastAsia="zh-CN"/>
        </w:rPr>
        <w:tab/>
      </w:r>
      <w:r>
        <w:rPr>
          <w:rFonts w:hint="eastAsia"/>
          <w:lang w:val="en-US" w:eastAsia="zh-CN"/>
        </w:rPr>
        <w:t xml:space="preserve">        IDEX_flush = 1;</w:t>
      </w:r>
    </w:p>
    <w:p>
      <w:pPr>
        <w:rPr>
          <w:rFonts w:hint="eastAsia"/>
          <w:lang w:val="en-US" w:eastAsia="zh-CN"/>
        </w:rPr>
      </w:pPr>
      <w:r>
        <w:rPr>
          <w:rFonts w:hint="eastAsia"/>
          <w:lang w:val="en-US" w:eastAsia="zh-CN"/>
        </w:rPr>
        <w:tab/>
      </w:r>
      <w:r>
        <w:rPr>
          <w:rFonts w:hint="eastAsia"/>
          <w:lang w:val="en-US" w:eastAsia="zh-CN"/>
        </w:rPr>
        <w:t xml:space="preserve">     end</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begin</w:t>
      </w:r>
    </w:p>
    <w:p>
      <w:pPr>
        <w:rPr>
          <w:rFonts w:hint="eastAsia"/>
          <w:lang w:val="en-US" w:eastAsia="zh-CN"/>
        </w:rPr>
      </w:pPr>
      <w:r>
        <w:rPr>
          <w:rFonts w:hint="eastAsia"/>
          <w:lang w:val="en-US" w:eastAsia="zh-CN"/>
        </w:rPr>
        <w:t xml:space="preserve">           pc_stall= 0;</w:t>
      </w:r>
    </w:p>
    <w:p>
      <w:pPr>
        <w:rPr>
          <w:rFonts w:hint="eastAsia"/>
          <w:lang w:val="en-US" w:eastAsia="zh-CN"/>
        </w:rPr>
      </w:pPr>
      <w:r>
        <w:rPr>
          <w:rFonts w:hint="eastAsia"/>
          <w:lang w:val="en-US" w:eastAsia="zh-CN"/>
        </w:rPr>
        <w:tab/>
      </w:r>
      <w:r>
        <w:rPr>
          <w:rFonts w:hint="eastAsia"/>
          <w:lang w:val="en-US" w:eastAsia="zh-CN"/>
        </w:rPr>
        <w:t xml:space="preserve">       IFID_stall = 0;</w:t>
      </w:r>
    </w:p>
    <w:p>
      <w:pPr>
        <w:rPr>
          <w:rFonts w:hint="eastAsia"/>
          <w:lang w:val="en-US" w:eastAsia="zh-CN"/>
        </w:rPr>
      </w:pPr>
      <w:r>
        <w:rPr>
          <w:rFonts w:hint="eastAsia"/>
          <w:lang w:val="en-US" w:eastAsia="zh-CN"/>
        </w:rPr>
        <w:tab/>
      </w:r>
      <w:r>
        <w:rPr>
          <w:rFonts w:hint="eastAsia"/>
          <w:lang w:val="en-US" w:eastAsia="zh-CN"/>
        </w:rPr>
        <w:t xml:space="preserve">       IDEX_flush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endmodule</w:t>
      </w:r>
    </w:p>
    <w:p>
      <w:pPr>
        <w:pStyle w:val="3"/>
        <w:numPr>
          <w:ilvl w:val="0"/>
          <w:numId w:val="0"/>
        </w:numPr>
        <w:tabs>
          <w:tab w:val="left" w:pos="1200"/>
        </w:tabs>
        <w:spacing w:before="62" w:after="0" w:line="240" w:lineRule="auto"/>
        <w:ind w:right="0" w:right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Ctrlhazard模块</w:t>
      </w:r>
    </w:p>
    <w:p>
      <w:pPr>
        <w:rPr>
          <w:rFonts w:hint="eastAsia"/>
          <w:lang w:val="en-US" w:eastAsia="zh-CN"/>
        </w:rPr>
      </w:pPr>
      <w:r>
        <w:rPr>
          <w:rFonts w:hint="eastAsia"/>
          <w:lang w:val="en-US" w:eastAsia="zh-CN"/>
        </w:rPr>
        <w:t>//处理分支跳转指令</w:t>
      </w:r>
    </w:p>
    <w:p>
      <w:pPr>
        <w:rPr>
          <w:rFonts w:hint="eastAsia"/>
          <w:lang w:val="en-US" w:eastAsia="zh-CN"/>
        </w:rPr>
      </w:pPr>
      <w:r>
        <w:rPr>
          <w:rFonts w:hint="eastAsia"/>
          <w:lang w:val="en-US" w:eastAsia="zh-CN"/>
        </w:rPr>
        <w:t>/*Branch &amp; Jump</w:t>
      </w:r>
    </w:p>
    <w:p>
      <w:pPr>
        <w:rPr>
          <w:rFonts w:hint="eastAsia"/>
          <w:lang w:val="en-US" w:eastAsia="zh-CN"/>
        </w:rPr>
      </w:pPr>
      <w:r>
        <w:rPr>
          <w:rFonts w:hint="eastAsia"/>
          <w:lang w:val="en-US" w:eastAsia="zh-CN"/>
        </w:rPr>
        <w:t>bne  beq</w:t>
      </w:r>
    </w:p>
    <w:p>
      <w:pPr>
        <w:rPr>
          <w:rFonts w:hint="eastAsia"/>
          <w:lang w:val="en-US" w:eastAsia="zh-CN"/>
        </w:rPr>
      </w:pPr>
      <w:r>
        <w:rPr>
          <w:rFonts w:hint="eastAsia"/>
          <w:lang w:val="en-US" w:eastAsia="zh-CN"/>
        </w:rPr>
        <w:t>bgez bgtz blez bltz</w:t>
      </w:r>
    </w:p>
    <w:p>
      <w:pPr>
        <w:rPr>
          <w:rFonts w:hint="eastAsia"/>
          <w:lang w:val="en-US" w:eastAsia="zh-CN"/>
        </w:rPr>
      </w:pPr>
      <w:r>
        <w:rPr>
          <w:rFonts w:hint="eastAsia"/>
          <w:lang w:val="en-US" w:eastAsia="zh-CN"/>
        </w:rPr>
        <w:t>J</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module Ctrl_Hazar(clk,Sign,Jump,pc_stall,IFID_flush);</w:t>
      </w:r>
    </w:p>
    <w:p>
      <w:pPr>
        <w:rPr>
          <w:rFonts w:hint="eastAsia"/>
          <w:lang w:val="en-US" w:eastAsia="zh-CN"/>
        </w:rPr>
      </w:pPr>
      <w:r>
        <w:rPr>
          <w:rFonts w:hint="eastAsia"/>
          <w:lang w:val="en-US" w:eastAsia="zh-CN"/>
        </w:rPr>
        <w:t>input   clk;</w:t>
      </w:r>
    </w:p>
    <w:p>
      <w:pPr>
        <w:rPr>
          <w:rFonts w:hint="eastAsia"/>
          <w:lang w:val="en-US" w:eastAsia="zh-CN"/>
        </w:rPr>
      </w:pPr>
      <w:r>
        <w:rPr>
          <w:rFonts w:hint="eastAsia"/>
          <w:lang w:val="en-US" w:eastAsia="zh-CN"/>
        </w:rPr>
        <w:t>input   Sign; ///Branch 地址跳转条件</w:t>
      </w:r>
    </w:p>
    <w:p>
      <w:pPr>
        <w:rPr>
          <w:rFonts w:hint="eastAsia"/>
          <w:lang w:val="en-US" w:eastAsia="zh-CN"/>
        </w:rPr>
      </w:pPr>
      <w:r>
        <w:rPr>
          <w:rFonts w:hint="eastAsia"/>
          <w:lang w:val="en-US" w:eastAsia="zh-CN"/>
        </w:rPr>
        <w:t>input   Jump;</w:t>
      </w:r>
    </w:p>
    <w:p>
      <w:pPr>
        <w:rPr>
          <w:rFonts w:hint="eastAsia"/>
          <w:lang w:val="en-US" w:eastAsia="zh-CN"/>
        </w:rPr>
      </w:pPr>
      <w:r>
        <w:rPr>
          <w:rFonts w:hint="eastAsia"/>
          <w:lang w:val="en-US" w:eastAsia="zh-CN"/>
        </w:rPr>
        <w:t>output  reg pc_stall;//清空信号</w:t>
      </w:r>
    </w:p>
    <w:p>
      <w:pPr>
        <w:rPr>
          <w:rFonts w:hint="eastAsia"/>
          <w:lang w:val="en-US" w:eastAsia="zh-CN"/>
        </w:rPr>
      </w:pPr>
      <w:r>
        <w:rPr>
          <w:rFonts w:hint="eastAsia"/>
          <w:lang w:val="en-US" w:eastAsia="zh-CN"/>
        </w:rPr>
        <w:t>output  reg IFID_flush;</w:t>
      </w:r>
    </w:p>
    <w:p>
      <w:pPr>
        <w:rPr>
          <w:rFonts w:hint="eastAsia"/>
          <w:lang w:val="en-US" w:eastAsia="zh-CN"/>
        </w:rPr>
      </w:pPr>
    </w:p>
    <w:p>
      <w:pPr>
        <w:rPr>
          <w:rFonts w:hint="eastAsia"/>
          <w:lang w:val="en-US" w:eastAsia="zh-CN"/>
        </w:rPr>
      </w:pPr>
      <w:r>
        <w:rPr>
          <w:rFonts w:hint="eastAsia"/>
          <w:lang w:val="en-US" w:eastAsia="zh-CN"/>
        </w:rPr>
        <w:t xml:space="preserve">initial begin </w:t>
      </w:r>
    </w:p>
    <w:p>
      <w:pPr>
        <w:rPr>
          <w:rFonts w:hint="eastAsia"/>
          <w:lang w:val="en-US" w:eastAsia="zh-CN"/>
        </w:rPr>
      </w:pPr>
      <w:r>
        <w:rPr>
          <w:rFonts w:hint="eastAsia"/>
          <w:lang w:val="en-US" w:eastAsia="zh-CN"/>
        </w:rPr>
        <w:t xml:space="preserve">        pc_stall = 0; </w:t>
      </w:r>
    </w:p>
    <w:p>
      <w:pPr>
        <w:rPr>
          <w:rFonts w:hint="eastAsia"/>
          <w:lang w:val="en-US" w:eastAsia="zh-CN"/>
        </w:rPr>
      </w:pPr>
      <w:r>
        <w:rPr>
          <w:rFonts w:hint="eastAsia"/>
          <w:lang w:val="en-US" w:eastAsia="zh-CN"/>
        </w:rPr>
        <w:t xml:space="preserve">        IFID_flush = 0;</w:t>
      </w:r>
    </w:p>
    <w:p>
      <w:pPr>
        <w:rPr>
          <w:rFonts w:hint="eastAsia"/>
          <w:lang w:val="en-US" w:eastAsia="zh-CN"/>
        </w:rPr>
      </w:pPr>
      <w:r>
        <w:rPr>
          <w:rFonts w:hint="eastAsia"/>
          <w:lang w:val="en-US" w:eastAsia="zh-CN"/>
        </w:rPr>
        <w:t xml:space="preserve">        end </w:t>
      </w:r>
    </w:p>
    <w:p>
      <w:pPr>
        <w:rPr>
          <w:rFonts w:hint="eastAsia"/>
          <w:lang w:val="en-US" w:eastAsia="zh-CN"/>
        </w:rPr>
      </w:pPr>
    </w:p>
    <w:p>
      <w:pPr>
        <w:rPr>
          <w:rFonts w:hint="eastAsia"/>
          <w:lang w:val="en-US" w:eastAsia="zh-CN"/>
        </w:rPr>
      </w:pPr>
      <w:r>
        <w:rPr>
          <w:rFonts w:hint="eastAsia"/>
          <w:lang w:val="en-US" w:eastAsia="zh-CN"/>
        </w:rPr>
        <w:t xml:space="preserve">always @(1) </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 xml:space="preserve">      //jump flush</w:t>
      </w:r>
    </w:p>
    <w:p>
      <w:pPr>
        <w:rPr>
          <w:rFonts w:hint="eastAsia"/>
          <w:lang w:val="en-US" w:eastAsia="zh-CN"/>
        </w:rPr>
      </w:pPr>
      <w:r>
        <w:rPr>
          <w:rFonts w:hint="eastAsia"/>
          <w:lang w:val="en-US" w:eastAsia="zh-CN"/>
        </w:rPr>
        <w:tab/>
      </w:r>
      <w:r>
        <w:rPr>
          <w:rFonts w:hint="eastAsia"/>
          <w:lang w:val="en-US" w:eastAsia="zh-CN"/>
        </w:rPr>
        <w:t xml:space="preserve">   if(Jump==1||Sign==1)   //或者Branch满足跳转</w:t>
      </w:r>
    </w:p>
    <w:p>
      <w:pPr>
        <w:rPr>
          <w:rFonts w:hint="eastAsia"/>
          <w:lang w:val="en-US" w:eastAsia="zh-CN"/>
        </w:rPr>
      </w:pPr>
      <w:r>
        <w:rPr>
          <w:rFonts w:hint="eastAsia"/>
          <w:lang w:val="en-US" w:eastAsia="zh-CN"/>
        </w:rPr>
        <w:tab/>
      </w:r>
      <w:r>
        <w:rPr>
          <w:rFonts w:hint="eastAsia"/>
          <w:lang w:val="en-US" w:eastAsia="zh-CN"/>
        </w:rPr>
        <w:t xml:space="preserve">       begin </w:t>
      </w:r>
    </w:p>
    <w:p>
      <w:pPr>
        <w:rPr>
          <w:rFonts w:hint="eastAsia"/>
          <w:lang w:val="en-US" w:eastAsia="zh-CN"/>
        </w:rPr>
      </w:pPr>
      <w:r>
        <w:rPr>
          <w:rFonts w:hint="eastAsia"/>
          <w:lang w:val="en-US" w:eastAsia="zh-CN"/>
        </w:rPr>
        <w:t xml:space="preserve">             pc_stall = 1;  </w:t>
      </w:r>
    </w:p>
    <w:p>
      <w:pPr>
        <w:rPr>
          <w:rFonts w:hint="eastAsia"/>
          <w:lang w:val="en-US" w:eastAsia="zh-CN"/>
        </w:rPr>
      </w:pPr>
      <w:r>
        <w:rPr>
          <w:rFonts w:hint="eastAsia"/>
          <w:lang w:val="en-US" w:eastAsia="zh-CN"/>
        </w:rPr>
        <w:t xml:space="preserve">             IFID_flush = 1;/// IFID——flush </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else </w:t>
      </w:r>
    </w:p>
    <w:p>
      <w:pPr>
        <w:rPr>
          <w:rFonts w:hint="eastAsia"/>
          <w:lang w:val="en-US" w:eastAsia="zh-CN"/>
        </w:rPr>
      </w:pPr>
      <w:r>
        <w:rPr>
          <w:rFonts w:hint="eastAsia"/>
          <w:lang w:val="en-US" w:eastAsia="zh-CN"/>
        </w:rPr>
        <w:t xml:space="preserve">        begin </w:t>
      </w:r>
    </w:p>
    <w:p>
      <w:pPr>
        <w:rPr>
          <w:rFonts w:hint="eastAsia"/>
          <w:lang w:val="en-US" w:eastAsia="zh-CN"/>
        </w:rPr>
      </w:pPr>
      <w:r>
        <w:rPr>
          <w:rFonts w:hint="eastAsia"/>
          <w:lang w:val="en-US" w:eastAsia="zh-CN"/>
        </w:rPr>
        <w:t xml:space="preserve">        pc_stall = 0; </w:t>
      </w:r>
    </w:p>
    <w:p>
      <w:pPr>
        <w:rPr>
          <w:rFonts w:hint="eastAsia"/>
          <w:lang w:val="en-US" w:eastAsia="zh-CN"/>
        </w:rPr>
      </w:pPr>
      <w:r>
        <w:rPr>
          <w:rFonts w:hint="eastAsia"/>
          <w:lang w:val="en-US" w:eastAsia="zh-CN"/>
        </w:rPr>
        <w:t xml:space="preserve">        IFID_flush = 0;</w:t>
      </w:r>
    </w:p>
    <w:p>
      <w:pPr>
        <w:rPr>
          <w:rFonts w:hint="eastAsia"/>
          <w:lang w:val="en-US" w:eastAsia="zh-CN"/>
        </w:rPr>
      </w:pPr>
      <w:r>
        <w:rPr>
          <w:rFonts w:hint="eastAsia"/>
          <w:lang w:val="en-US" w:eastAsia="zh-CN"/>
        </w:rPr>
        <w:t xml:space="preserve">        end </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Endmodule</w:t>
      </w:r>
    </w:p>
    <w:p>
      <w:pPr>
        <w:rPr>
          <w:rFonts w:hint="eastAsia"/>
          <w:lang w:val="en-US" w:eastAsia="zh-CN"/>
        </w:rPr>
      </w:pPr>
    </w:p>
    <w:p>
      <w:pPr>
        <w:pStyle w:val="3"/>
        <w:numPr>
          <w:ilvl w:val="0"/>
          <w:numId w:val="0"/>
        </w:numPr>
        <w:tabs>
          <w:tab w:val="left" w:pos="1200"/>
        </w:tabs>
        <w:spacing w:before="62" w:after="0" w:line="240" w:lineRule="auto"/>
        <w:ind w:right="0" w:rightChars="0"/>
        <w:jc w:val="left"/>
        <w:rPr>
          <w:rFonts w:hint="default"/>
          <w:lang w:val="en-US" w:eastAsia="zh-CN"/>
        </w:rPr>
      </w:pPr>
      <w:r>
        <w:rPr>
          <w:rFonts w:hint="eastAsia" w:ascii="黑体" w:hAnsi="黑体" w:eastAsia="黑体" w:cs="黑体"/>
          <w:sz w:val="24"/>
          <w:szCs w:val="24"/>
          <w:lang w:val="en-US" w:eastAsia="zh-CN"/>
        </w:rPr>
        <w:t>define模块</w:t>
      </w:r>
    </w:p>
    <w:p>
      <w:pPr>
        <w:rPr>
          <w:rFonts w:hint="default"/>
          <w:lang w:val="en-US" w:eastAsia="zh-CN"/>
        </w:rPr>
      </w:pPr>
      <w:r>
        <w:rPr>
          <w:rFonts w:hint="default"/>
          <w:lang w:val="en-US" w:eastAsia="zh-CN"/>
        </w:rPr>
        <w:t>// define OP</w:t>
      </w:r>
    </w:p>
    <w:p>
      <w:pPr>
        <w:rPr>
          <w:rFonts w:hint="default"/>
          <w:lang w:val="en-US" w:eastAsia="zh-CN"/>
        </w:rPr>
      </w:pPr>
    </w:p>
    <w:p>
      <w:pPr>
        <w:rPr>
          <w:rFonts w:hint="default"/>
          <w:lang w:val="en-US" w:eastAsia="zh-CN"/>
        </w:rPr>
      </w:pPr>
      <w:r>
        <w:rPr>
          <w:rFonts w:hint="default"/>
          <w:lang w:val="en-US" w:eastAsia="zh-CN"/>
        </w:rPr>
        <w:t>`define RTYPE     6'b000000</w:t>
      </w:r>
    </w:p>
    <w:p>
      <w:pPr>
        <w:rPr>
          <w:rFonts w:hint="default"/>
          <w:lang w:val="en-US" w:eastAsia="zh-CN"/>
        </w:rPr>
      </w:pPr>
    </w:p>
    <w:p>
      <w:pPr>
        <w:rPr>
          <w:rFonts w:hint="default"/>
          <w:lang w:val="en-US" w:eastAsia="zh-CN"/>
        </w:rPr>
      </w:pPr>
      <w:r>
        <w:rPr>
          <w:rFonts w:hint="default"/>
          <w:lang w:val="en-US" w:eastAsia="zh-CN"/>
        </w:rPr>
        <w:t>`define LB        6'b100000</w:t>
      </w:r>
    </w:p>
    <w:p>
      <w:pPr>
        <w:rPr>
          <w:rFonts w:hint="default"/>
          <w:lang w:val="en-US" w:eastAsia="zh-CN"/>
        </w:rPr>
      </w:pPr>
      <w:r>
        <w:rPr>
          <w:rFonts w:hint="default"/>
          <w:lang w:val="en-US" w:eastAsia="zh-CN"/>
        </w:rPr>
        <w:t>`define LBU       6'b100100</w:t>
      </w:r>
    </w:p>
    <w:p>
      <w:pPr>
        <w:rPr>
          <w:rFonts w:hint="default"/>
          <w:lang w:val="en-US" w:eastAsia="zh-CN"/>
        </w:rPr>
      </w:pPr>
      <w:r>
        <w:rPr>
          <w:rFonts w:hint="default"/>
          <w:lang w:val="en-US" w:eastAsia="zh-CN"/>
        </w:rPr>
        <w:t>`define LW        6'b100011</w:t>
      </w:r>
    </w:p>
    <w:p>
      <w:pPr>
        <w:rPr>
          <w:rFonts w:hint="default"/>
          <w:lang w:val="en-US" w:eastAsia="zh-CN"/>
        </w:rPr>
      </w:pPr>
      <w:r>
        <w:rPr>
          <w:rFonts w:hint="default"/>
          <w:lang w:val="en-US" w:eastAsia="zh-CN"/>
        </w:rPr>
        <w:t>`define SB        6'b101000</w:t>
      </w:r>
    </w:p>
    <w:p>
      <w:pPr>
        <w:rPr>
          <w:rFonts w:hint="default"/>
          <w:lang w:val="en-US" w:eastAsia="zh-CN"/>
        </w:rPr>
      </w:pPr>
      <w:r>
        <w:rPr>
          <w:rFonts w:hint="default"/>
          <w:lang w:val="en-US" w:eastAsia="zh-CN"/>
        </w:rPr>
        <w:t>`define SW        6'b101011</w:t>
      </w:r>
    </w:p>
    <w:p>
      <w:pPr>
        <w:rPr>
          <w:rFonts w:hint="default"/>
          <w:lang w:val="en-US" w:eastAsia="zh-CN"/>
        </w:rPr>
      </w:pPr>
    </w:p>
    <w:p>
      <w:pPr>
        <w:rPr>
          <w:rFonts w:hint="default"/>
          <w:lang w:val="en-US" w:eastAsia="zh-CN"/>
        </w:rPr>
      </w:pPr>
      <w:r>
        <w:rPr>
          <w:rFonts w:hint="default"/>
          <w:lang w:val="en-US" w:eastAsia="zh-CN"/>
        </w:rPr>
        <w:t>`define ADDI      6'b001000</w:t>
      </w:r>
    </w:p>
    <w:p>
      <w:pPr>
        <w:rPr>
          <w:rFonts w:hint="default"/>
          <w:lang w:val="en-US" w:eastAsia="zh-CN"/>
        </w:rPr>
      </w:pPr>
      <w:r>
        <w:rPr>
          <w:rFonts w:hint="default"/>
          <w:lang w:val="en-US" w:eastAsia="zh-CN"/>
        </w:rPr>
        <w:t>`define ADDIU     6'b001001</w:t>
      </w:r>
    </w:p>
    <w:p>
      <w:pPr>
        <w:rPr>
          <w:rFonts w:hint="default"/>
          <w:lang w:val="en-US" w:eastAsia="zh-CN"/>
        </w:rPr>
      </w:pPr>
      <w:r>
        <w:rPr>
          <w:rFonts w:hint="default"/>
          <w:lang w:val="en-US" w:eastAsia="zh-CN"/>
        </w:rPr>
        <w:t>`define ANDI      6'b001100</w:t>
      </w:r>
    </w:p>
    <w:p>
      <w:pPr>
        <w:rPr>
          <w:rFonts w:hint="default"/>
          <w:lang w:val="en-US" w:eastAsia="zh-CN"/>
        </w:rPr>
      </w:pPr>
      <w:r>
        <w:rPr>
          <w:rFonts w:hint="default"/>
          <w:lang w:val="en-US" w:eastAsia="zh-CN"/>
        </w:rPr>
        <w:t xml:space="preserve">`define ORI       6'b001101 </w:t>
      </w:r>
    </w:p>
    <w:p>
      <w:pPr>
        <w:rPr>
          <w:rFonts w:hint="default"/>
          <w:lang w:val="en-US" w:eastAsia="zh-CN"/>
        </w:rPr>
      </w:pPr>
      <w:r>
        <w:rPr>
          <w:rFonts w:hint="default"/>
          <w:lang w:val="en-US" w:eastAsia="zh-CN"/>
        </w:rPr>
        <w:t>`define XORI      6'b001110</w:t>
      </w:r>
    </w:p>
    <w:p>
      <w:pPr>
        <w:rPr>
          <w:rFonts w:hint="default"/>
          <w:lang w:val="en-US" w:eastAsia="zh-CN"/>
        </w:rPr>
      </w:pPr>
      <w:r>
        <w:rPr>
          <w:rFonts w:hint="default"/>
          <w:lang w:val="en-US" w:eastAsia="zh-CN"/>
        </w:rPr>
        <w:t>`define LUI       6'b001111</w:t>
      </w:r>
    </w:p>
    <w:p>
      <w:pPr>
        <w:rPr>
          <w:rFonts w:hint="default"/>
          <w:lang w:val="en-US" w:eastAsia="zh-CN"/>
        </w:rPr>
      </w:pPr>
      <w:r>
        <w:rPr>
          <w:rFonts w:hint="default"/>
          <w:lang w:val="en-US" w:eastAsia="zh-CN"/>
        </w:rPr>
        <w:t>`define SLTI      6'b001010</w:t>
      </w:r>
    </w:p>
    <w:p>
      <w:pPr>
        <w:rPr>
          <w:rFonts w:hint="default"/>
          <w:lang w:val="en-US" w:eastAsia="zh-CN"/>
        </w:rPr>
      </w:pPr>
      <w:r>
        <w:rPr>
          <w:rFonts w:hint="default"/>
          <w:lang w:val="en-US" w:eastAsia="zh-CN"/>
        </w:rPr>
        <w:t>`define SLTIU     6'b001011</w:t>
      </w:r>
    </w:p>
    <w:p>
      <w:pPr>
        <w:rPr>
          <w:rFonts w:hint="default"/>
          <w:lang w:val="en-US" w:eastAsia="zh-CN"/>
        </w:rPr>
      </w:pPr>
    </w:p>
    <w:p>
      <w:pPr>
        <w:rPr>
          <w:rFonts w:hint="default"/>
          <w:lang w:val="en-US" w:eastAsia="zh-CN"/>
        </w:rPr>
      </w:pPr>
      <w:r>
        <w:rPr>
          <w:rFonts w:hint="default"/>
          <w:lang w:val="en-US" w:eastAsia="zh-CN"/>
        </w:rPr>
        <w:t>`define BEQ        6'b000100</w:t>
      </w:r>
    </w:p>
    <w:p>
      <w:pPr>
        <w:rPr>
          <w:rFonts w:hint="default"/>
          <w:lang w:val="en-US" w:eastAsia="zh-CN"/>
        </w:rPr>
      </w:pPr>
      <w:r>
        <w:rPr>
          <w:rFonts w:hint="default"/>
          <w:lang w:val="en-US" w:eastAsia="zh-CN"/>
        </w:rPr>
        <w:t>`define BNE        6'b000101</w:t>
      </w:r>
    </w:p>
    <w:p>
      <w:pPr>
        <w:rPr>
          <w:rFonts w:hint="default"/>
          <w:lang w:val="en-US" w:eastAsia="zh-CN"/>
        </w:rPr>
      </w:pPr>
      <w:r>
        <w:rPr>
          <w:rFonts w:hint="default"/>
          <w:lang w:val="en-US" w:eastAsia="zh-CN"/>
        </w:rPr>
        <w:t>`define BGEZ       6'b000001</w:t>
      </w:r>
    </w:p>
    <w:p>
      <w:pPr>
        <w:rPr>
          <w:rFonts w:hint="default"/>
          <w:lang w:val="en-US" w:eastAsia="zh-CN"/>
        </w:rPr>
      </w:pPr>
      <w:r>
        <w:rPr>
          <w:rFonts w:hint="default"/>
          <w:lang w:val="en-US" w:eastAsia="zh-CN"/>
        </w:rPr>
        <w:t>`define BGTZ       6'b000111</w:t>
      </w:r>
    </w:p>
    <w:p>
      <w:pPr>
        <w:rPr>
          <w:rFonts w:hint="default"/>
          <w:lang w:val="en-US" w:eastAsia="zh-CN"/>
        </w:rPr>
      </w:pPr>
      <w:r>
        <w:rPr>
          <w:rFonts w:hint="default"/>
          <w:lang w:val="en-US" w:eastAsia="zh-CN"/>
        </w:rPr>
        <w:t>`define BLEZ       6'b000110</w:t>
      </w:r>
    </w:p>
    <w:p>
      <w:pPr>
        <w:rPr>
          <w:rFonts w:hint="default"/>
          <w:lang w:val="en-US" w:eastAsia="zh-CN"/>
        </w:rPr>
      </w:pPr>
      <w:r>
        <w:rPr>
          <w:rFonts w:hint="default"/>
          <w:lang w:val="en-US" w:eastAsia="zh-CN"/>
        </w:rPr>
        <w:t>`define BLTZ       6'b000001</w:t>
      </w:r>
    </w:p>
    <w:p>
      <w:pPr>
        <w:rPr>
          <w:rFonts w:hint="default"/>
          <w:lang w:val="en-US" w:eastAsia="zh-CN"/>
        </w:rPr>
      </w:pPr>
    </w:p>
    <w:p>
      <w:pPr>
        <w:rPr>
          <w:rFonts w:hint="default"/>
          <w:lang w:val="en-US" w:eastAsia="zh-CN"/>
        </w:rPr>
      </w:pPr>
      <w:r>
        <w:rPr>
          <w:rFonts w:hint="default"/>
          <w:lang w:val="en-US" w:eastAsia="zh-CN"/>
        </w:rPr>
        <w:t>`define J         6'b000010</w:t>
      </w:r>
    </w:p>
    <w:p>
      <w:pPr>
        <w:rPr>
          <w:rFonts w:hint="default"/>
          <w:lang w:val="en-US" w:eastAsia="zh-CN"/>
        </w:rPr>
      </w:pPr>
      <w:r>
        <w:rPr>
          <w:rFonts w:hint="default"/>
          <w:lang w:val="en-US" w:eastAsia="zh-CN"/>
        </w:rPr>
        <w:t>//`define JAL       6'b000011</w:t>
      </w:r>
    </w:p>
    <w:p>
      <w:pPr>
        <w:rPr>
          <w:rFonts w:hint="default"/>
          <w:lang w:val="en-US" w:eastAsia="zh-CN"/>
        </w:rPr>
      </w:pPr>
    </w:p>
    <w:p>
      <w:pPr>
        <w:rPr>
          <w:rFonts w:hint="default"/>
          <w:lang w:val="en-US" w:eastAsia="zh-CN"/>
        </w:rPr>
      </w:pPr>
      <w:r>
        <w:rPr>
          <w:rFonts w:hint="default"/>
          <w:lang w:val="en-US" w:eastAsia="zh-CN"/>
        </w:rPr>
        <w:t xml:space="preserve">// func域  </w:t>
      </w:r>
    </w:p>
    <w:p>
      <w:pPr>
        <w:rPr>
          <w:rFonts w:hint="default"/>
          <w:lang w:val="en-US" w:eastAsia="zh-CN"/>
        </w:rPr>
      </w:pPr>
      <w:r>
        <w:rPr>
          <w:rFonts w:hint="default"/>
          <w:lang w:val="en-US" w:eastAsia="zh-CN"/>
        </w:rPr>
        <w:t>`define ADD_func     6'b100000</w:t>
      </w:r>
    </w:p>
    <w:p>
      <w:pPr>
        <w:rPr>
          <w:rFonts w:hint="default"/>
          <w:lang w:val="en-US" w:eastAsia="zh-CN"/>
        </w:rPr>
      </w:pPr>
      <w:r>
        <w:rPr>
          <w:rFonts w:hint="default"/>
          <w:lang w:val="en-US" w:eastAsia="zh-CN"/>
        </w:rPr>
        <w:t>`define ADDU_func    6'b100001</w:t>
      </w:r>
    </w:p>
    <w:p>
      <w:pPr>
        <w:rPr>
          <w:rFonts w:hint="default"/>
          <w:lang w:val="en-US" w:eastAsia="zh-CN"/>
        </w:rPr>
      </w:pPr>
      <w:r>
        <w:rPr>
          <w:rFonts w:hint="default"/>
          <w:lang w:val="en-US" w:eastAsia="zh-CN"/>
        </w:rPr>
        <w:t>`define SUB_func     6'b100010</w:t>
      </w:r>
    </w:p>
    <w:p>
      <w:pPr>
        <w:rPr>
          <w:rFonts w:hint="default"/>
          <w:lang w:val="en-US" w:eastAsia="zh-CN"/>
        </w:rPr>
      </w:pPr>
      <w:r>
        <w:rPr>
          <w:rFonts w:hint="default"/>
          <w:lang w:val="en-US" w:eastAsia="zh-CN"/>
        </w:rPr>
        <w:t>`define SUBU_func    6'b100011</w:t>
      </w:r>
    </w:p>
    <w:p>
      <w:pPr>
        <w:rPr>
          <w:rFonts w:hint="default"/>
          <w:lang w:val="en-US" w:eastAsia="zh-CN"/>
        </w:rPr>
      </w:pPr>
      <w:r>
        <w:rPr>
          <w:rFonts w:hint="default"/>
          <w:lang w:val="en-US" w:eastAsia="zh-CN"/>
        </w:rPr>
        <w:t>`define AND_func     6'b100100</w:t>
      </w:r>
    </w:p>
    <w:p>
      <w:pPr>
        <w:rPr>
          <w:rFonts w:hint="default"/>
          <w:lang w:val="en-US" w:eastAsia="zh-CN"/>
        </w:rPr>
      </w:pPr>
      <w:r>
        <w:rPr>
          <w:rFonts w:hint="default"/>
          <w:lang w:val="en-US" w:eastAsia="zh-CN"/>
        </w:rPr>
        <w:t>`define NOR_func     6'b100111</w:t>
      </w:r>
    </w:p>
    <w:p>
      <w:pPr>
        <w:rPr>
          <w:rFonts w:hint="default"/>
          <w:lang w:val="en-US" w:eastAsia="zh-CN"/>
        </w:rPr>
      </w:pPr>
      <w:r>
        <w:rPr>
          <w:rFonts w:hint="default"/>
          <w:lang w:val="en-US" w:eastAsia="zh-CN"/>
        </w:rPr>
        <w:t>`define OR_func      6'b100101</w:t>
      </w:r>
    </w:p>
    <w:p>
      <w:pPr>
        <w:rPr>
          <w:rFonts w:hint="default"/>
          <w:lang w:val="en-US" w:eastAsia="zh-CN"/>
        </w:rPr>
      </w:pPr>
      <w:r>
        <w:rPr>
          <w:rFonts w:hint="default"/>
          <w:lang w:val="en-US" w:eastAsia="zh-CN"/>
        </w:rPr>
        <w:t>`define XOR_func     6'b100110</w:t>
      </w:r>
    </w:p>
    <w:p>
      <w:pPr>
        <w:rPr>
          <w:rFonts w:hint="default"/>
          <w:lang w:val="en-US" w:eastAsia="zh-CN"/>
        </w:rPr>
      </w:pPr>
      <w:r>
        <w:rPr>
          <w:rFonts w:hint="default"/>
          <w:lang w:val="en-US" w:eastAsia="zh-CN"/>
        </w:rPr>
        <w:t>`define SLT_func     6'b101010</w:t>
      </w:r>
    </w:p>
    <w:p>
      <w:pPr>
        <w:rPr>
          <w:rFonts w:hint="default"/>
          <w:lang w:val="en-US" w:eastAsia="zh-CN"/>
        </w:rPr>
      </w:pPr>
      <w:r>
        <w:rPr>
          <w:rFonts w:hint="default"/>
          <w:lang w:val="en-US" w:eastAsia="zh-CN"/>
        </w:rPr>
        <w:t>`define SLTU_func    6'b101011</w:t>
      </w:r>
    </w:p>
    <w:p>
      <w:pPr>
        <w:rPr>
          <w:rFonts w:hint="default"/>
          <w:lang w:val="en-US" w:eastAsia="zh-CN"/>
        </w:rPr>
      </w:pPr>
      <w:r>
        <w:rPr>
          <w:rFonts w:hint="default"/>
          <w:lang w:val="en-US" w:eastAsia="zh-CN"/>
        </w:rPr>
        <w:t>`define SLL_func     6'b000000</w:t>
      </w:r>
    </w:p>
    <w:p>
      <w:pPr>
        <w:rPr>
          <w:rFonts w:hint="default"/>
          <w:lang w:val="en-US" w:eastAsia="zh-CN"/>
        </w:rPr>
      </w:pPr>
      <w:r>
        <w:rPr>
          <w:rFonts w:hint="default"/>
          <w:lang w:val="en-US" w:eastAsia="zh-CN"/>
        </w:rPr>
        <w:t>`define SRL_func     6'b000010</w:t>
      </w:r>
    </w:p>
    <w:p>
      <w:pPr>
        <w:rPr>
          <w:rFonts w:hint="default"/>
          <w:lang w:val="en-US" w:eastAsia="zh-CN"/>
        </w:rPr>
      </w:pPr>
      <w:r>
        <w:rPr>
          <w:rFonts w:hint="default"/>
          <w:lang w:val="en-US" w:eastAsia="zh-CN"/>
        </w:rPr>
        <w:t>`define SRA_func     6'b000011</w:t>
      </w:r>
    </w:p>
    <w:p>
      <w:pPr>
        <w:rPr>
          <w:rFonts w:hint="default"/>
          <w:lang w:val="en-US" w:eastAsia="zh-CN"/>
        </w:rPr>
      </w:pPr>
      <w:r>
        <w:rPr>
          <w:rFonts w:hint="default"/>
          <w:lang w:val="en-US" w:eastAsia="zh-CN"/>
        </w:rPr>
        <w:t>`define SLLV_func    6'b000100</w:t>
      </w:r>
    </w:p>
    <w:p>
      <w:pPr>
        <w:rPr>
          <w:rFonts w:hint="default"/>
          <w:lang w:val="en-US" w:eastAsia="zh-CN"/>
        </w:rPr>
      </w:pPr>
      <w:r>
        <w:rPr>
          <w:rFonts w:hint="default"/>
          <w:lang w:val="en-US" w:eastAsia="zh-CN"/>
        </w:rPr>
        <w:t>`define SRLV_func    6'b000110</w:t>
      </w:r>
    </w:p>
    <w:p>
      <w:pPr>
        <w:rPr>
          <w:rFonts w:hint="default"/>
          <w:lang w:val="en-US" w:eastAsia="zh-CN"/>
        </w:rPr>
      </w:pPr>
      <w:r>
        <w:rPr>
          <w:rFonts w:hint="default"/>
          <w:lang w:val="en-US" w:eastAsia="zh-CN"/>
        </w:rPr>
        <w:t xml:space="preserve">`define SRAV_func    6'b000111      </w:t>
      </w:r>
    </w:p>
    <w:p>
      <w:pPr>
        <w:rPr>
          <w:rFonts w:hint="default"/>
          <w:lang w:val="en-US" w:eastAsia="zh-CN"/>
        </w:rPr>
      </w:pPr>
      <w:r>
        <w:rPr>
          <w:rFonts w:hint="default"/>
          <w:lang w:val="en-US" w:eastAsia="zh-CN"/>
        </w:rPr>
        <w:t>`define JR_func      6'b001000</w:t>
      </w:r>
    </w:p>
    <w:p>
      <w:pPr>
        <w:rPr>
          <w:rFonts w:hint="default"/>
          <w:lang w:val="en-US" w:eastAsia="zh-CN"/>
        </w:rPr>
      </w:pPr>
      <w:r>
        <w:rPr>
          <w:rFonts w:hint="default"/>
          <w:lang w:val="en-US" w:eastAsia="zh-CN"/>
        </w:rPr>
        <w:t xml:space="preserve">`define JALR_func    6'b001001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`define BGEZ_Rt      5'b00001</w:t>
      </w:r>
    </w:p>
    <w:p>
      <w:pPr>
        <w:rPr>
          <w:rFonts w:hint="default"/>
          <w:lang w:val="en-US" w:eastAsia="zh-CN"/>
        </w:rPr>
      </w:pPr>
      <w:r>
        <w:rPr>
          <w:rFonts w:hint="default"/>
          <w:lang w:val="en-US" w:eastAsia="zh-CN"/>
        </w:rPr>
        <w:t>`define BLTZ_Rt      5'b00000</w:t>
      </w:r>
    </w:p>
    <w:p>
      <w:pPr>
        <w:pStyle w:val="3"/>
        <w:numPr>
          <w:ilvl w:val="0"/>
          <w:numId w:val="0"/>
        </w:numPr>
        <w:tabs>
          <w:tab w:val="left" w:pos="1200"/>
        </w:tabs>
        <w:spacing w:before="62" w:after="0" w:line="240" w:lineRule="auto"/>
        <w:ind w:right="0" w:rightChars="0"/>
        <w:jc w:val="left"/>
        <w:rPr>
          <w:rFonts w:hint="default"/>
          <w:lang w:val="en-US" w:eastAsia="zh-CN"/>
        </w:rPr>
      </w:pPr>
      <w:r>
        <w:rPr>
          <w:rFonts w:hint="eastAsia" w:ascii="黑体" w:hAnsi="黑体" w:eastAsia="黑体" w:cs="黑体"/>
          <w:sz w:val="24"/>
          <w:szCs w:val="24"/>
          <w:lang w:val="en-US" w:eastAsia="zh-CN"/>
        </w:rPr>
        <w:t>Crtl模块</w:t>
      </w:r>
    </w:p>
    <w:p>
      <w:pPr>
        <w:rPr>
          <w:rFonts w:hint="default"/>
          <w:lang w:val="en-US" w:eastAsia="zh-CN"/>
        </w:rPr>
      </w:pPr>
      <w:r>
        <w:rPr>
          <w:rFonts w:hint="default"/>
          <w:lang w:val="en-US" w:eastAsia="zh-CN"/>
        </w:rPr>
        <w:t xml:space="preserve">   `include "define_op.v"</w:t>
      </w:r>
    </w:p>
    <w:p>
      <w:pPr>
        <w:rPr>
          <w:rFonts w:hint="default"/>
          <w:lang w:val="en-US" w:eastAsia="zh-CN"/>
        </w:rPr>
      </w:pPr>
      <w:r>
        <w:rPr>
          <w:rFonts w:hint="default"/>
          <w:lang w:val="en-US" w:eastAsia="zh-CN"/>
        </w:rPr>
        <w:t xml:space="preserve">module </w:t>
      </w:r>
    </w:p>
    <w:p>
      <w:pPr>
        <w:rPr>
          <w:rFonts w:hint="default"/>
          <w:lang w:val="en-US" w:eastAsia="zh-CN"/>
        </w:rPr>
      </w:pPr>
      <w:r>
        <w:rPr>
          <w:rFonts w:hint="default"/>
          <w:lang w:val="en-US" w:eastAsia="zh-CN"/>
        </w:rPr>
        <w:t>Ctrl(op,func,rt,ALUSrc,RegWr,RegDst,MemtoReg,MemWr,MemRead,Extop,Branch,Jump,Bitop,ALUop);</w:t>
      </w:r>
    </w:p>
    <w:p>
      <w:pPr>
        <w:rPr>
          <w:rFonts w:hint="default"/>
          <w:lang w:val="en-US" w:eastAsia="zh-CN"/>
        </w:rPr>
      </w:pPr>
      <w:r>
        <w:rPr>
          <w:rFonts w:hint="default"/>
          <w:lang w:val="en-US" w:eastAsia="zh-CN"/>
        </w:rPr>
        <w:t xml:space="preserve">    input [5:0] op;  </w:t>
      </w:r>
    </w:p>
    <w:p>
      <w:pPr>
        <w:rPr>
          <w:rFonts w:hint="default"/>
          <w:lang w:val="en-US" w:eastAsia="zh-CN"/>
        </w:rPr>
      </w:pPr>
      <w:r>
        <w:rPr>
          <w:rFonts w:hint="default"/>
          <w:lang w:val="en-US" w:eastAsia="zh-CN"/>
        </w:rPr>
        <w:t xml:space="preserve">    input [5:0] func;   </w:t>
      </w:r>
    </w:p>
    <w:p>
      <w:pPr>
        <w:rPr>
          <w:rFonts w:hint="default"/>
          <w:lang w:val="en-US" w:eastAsia="zh-CN"/>
        </w:rPr>
      </w:pPr>
      <w:r>
        <w:rPr>
          <w:rFonts w:hint="default"/>
          <w:lang w:val="en-US" w:eastAsia="zh-CN"/>
        </w:rPr>
        <w:t xml:space="preserve">    input [4:0] rt;  //用于区别 bltz与bgez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output reg ALUSrc;    //ALU选择    </w:t>
      </w:r>
    </w:p>
    <w:p>
      <w:pPr>
        <w:rPr>
          <w:rFonts w:hint="default"/>
          <w:lang w:val="en-US" w:eastAsia="zh-CN"/>
        </w:rPr>
      </w:pPr>
      <w:r>
        <w:rPr>
          <w:rFonts w:hint="default"/>
          <w:lang w:val="en-US" w:eastAsia="zh-CN"/>
        </w:rPr>
        <w:t xml:space="preserve">    output reg RegWr;    //Regfile写使能</w:t>
      </w:r>
    </w:p>
    <w:p>
      <w:pPr>
        <w:rPr>
          <w:rFonts w:hint="default"/>
          <w:lang w:val="en-US" w:eastAsia="zh-CN"/>
        </w:rPr>
      </w:pPr>
      <w:r>
        <w:rPr>
          <w:rFonts w:hint="default"/>
          <w:lang w:val="en-US" w:eastAsia="zh-CN"/>
        </w:rPr>
        <w:t xml:space="preserve">    output reg RegDst;    //Regfile写地址选择，rd or rt   </w:t>
      </w:r>
    </w:p>
    <w:p>
      <w:pPr>
        <w:rPr>
          <w:rFonts w:hint="default"/>
          <w:lang w:val="en-US" w:eastAsia="zh-CN"/>
        </w:rPr>
      </w:pPr>
      <w:r>
        <w:rPr>
          <w:rFonts w:hint="default"/>
          <w:lang w:val="en-US" w:eastAsia="zh-CN"/>
        </w:rPr>
        <w:t xml:space="preserve">    output reg MemtoReg; //写回结果内容选择  </w:t>
      </w:r>
    </w:p>
    <w:p>
      <w:pPr>
        <w:rPr>
          <w:rFonts w:hint="default"/>
          <w:lang w:val="en-US" w:eastAsia="zh-CN"/>
        </w:rPr>
      </w:pPr>
      <w:r>
        <w:rPr>
          <w:rFonts w:hint="default"/>
          <w:lang w:val="en-US" w:eastAsia="zh-CN"/>
        </w:rPr>
        <w:t xml:space="preserve">    output reg MemWr;   //存储器写使能 </w:t>
      </w:r>
    </w:p>
    <w:p>
      <w:pPr>
        <w:rPr>
          <w:rFonts w:hint="default"/>
          <w:lang w:val="en-US" w:eastAsia="zh-CN"/>
        </w:rPr>
      </w:pPr>
      <w:r>
        <w:rPr>
          <w:rFonts w:hint="default"/>
          <w:lang w:val="en-US" w:eastAsia="zh-CN"/>
        </w:rPr>
        <w:t xml:space="preserve">    output reg MemRead;</w:t>
      </w:r>
    </w:p>
    <w:p>
      <w:pPr>
        <w:rPr>
          <w:rFonts w:hint="default"/>
          <w:lang w:val="en-US" w:eastAsia="zh-CN"/>
        </w:rPr>
      </w:pPr>
      <w:r>
        <w:rPr>
          <w:rFonts w:hint="default"/>
          <w:lang w:val="en-US" w:eastAsia="zh-CN"/>
        </w:rPr>
        <w:t xml:space="preserve">    output reg Extop;    //符号扩展</w:t>
      </w:r>
    </w:p>
    <w:p>
      <w:pPr>
        <w:rPr>
          <w:rFonts w:hint="default"/>
          <w:lang w:val="en-US" w:eastAsia="zh-CN"/>
        </w:rPr>
      </w:pPr>
      <w:r>
        <w:rPr>
          <w:rFonts w:hint="default"/>
          <w:lang w:val="en-US" w:eastAsia="zh-CN"/>
        </w:rPr>
        <w:t xml:space="preserve">    output reg Branch;  </w:t>
      </w:r>
    </w:p>
    <w:p>
      <w:pPr>
        <w:rPr>
          <w:rFonts w:hint="default"/>
          <w:lang w:val="en-US" w:eastAsia="zh-CN"/>
        </w:rPr>
      </w:pPr>
      <w:r>
        <w:rPr>
          <w:rFonts w:hint="default"/>
          <w:lang w:val="en-US" w:eastAsia="zh-CN"/>
        </w:rPr>
        <w:t xml:space="preserve">    output reg Jump;        </w:t>
      </w:r>
    </w:p>
    <w:p>
      <w:pPr>
        <w:rPr>
          <w:rFonts w:hint="default"/>
          <w:lang w:val="en-US" w:eastAsia="zh-CN"/>
        </w:rPr>
      </w:pPr>
      <w:r>
        <w:rPr>
          <w:rFonts w:hint="default"/>
          <w:lang w:val="en-US" w:eastAsia="zh-CN"/>
        </w:rPr>
        <w:t xml:space="preserve">    output reg Bitop;    //DM的字节   </w:t>
      </w:r>
    </w:p>
    <w:p>
      <w:pPr>
        <w:rPr>
          <w:rFonts w:hint="default"/>
          <w:lang w:val="en-US" w:eastAsia="zh-CN"/>
        </w:rPr>
      </w:pPr>
      <w:r>
        <w:rPr>
          <w:rFonts w:hint="default"/>
          <w:lang w:val="en-US" w:eastAsia="zh-CN"/>
        </w:rPr>
        <w:t xml:space="preserve">    output reg [4:0] ALUop; //ALU操作 </w:t>
      </w:r>
    </w:p>
    <w:p>
      <w:pPr>
        <w:rPr>
          <w:rFonts w:hint="default"/>
          <w:lang w:val="en-US" w:eastAsia="zh-CN"/>
        </w:rPr>
      </w:pPr>
      <w:r>
        <w:rPr>
          <w:rFonts w:hint="default"/>
          <w:lang w:val="en-US" w:eastAsia="zh-CN"/>
        </w:rPr>
        <w:t>initial</w:t>
      </w:r>
    </w:p>
    <w:p>
      <w:pPr>
        <w:rPr>
          <w:rFonts w:hint="default"/>
          <w:lang w:val="en-US" w:eastAsia="zh-CN"/>
        </w:rPr>
      </w:pPr>
      <w:r>
        <w:rPr>
          <w:rFonts w:hint="default"/>
          <w:lang w:val="en-US" w:eastAsia="zh-CN"/>
        </w:rPr>
        <w:t xml:space="preserve">begin Branch = 0;  </w:t>
      </w:r>
    </w:p>
    <w:p>
      <w:pPr>
        <w:rPr>
          <w:rFonts w:hint="default"/>
          <w:lang w:val="en-US" w:eastAsia="zh-CN"/>
        </w:rPr>
      </w:pPr>
      <w:r>
        <w:rPr>
          <w:rFonts w:hint="default"/>
          <w:lang w:val="en-US" w:eastAsia="zh-CN"/>
        </w:rPr>
        <w:t xml:space="preserve">      Jump  = 0 ;</w:t>
      </w:r>
    </w:p>
    <w:p>
      <w:pPr>
        <w:rPr>
          <w:rFonts w:hint="default"/>
          <w:lang w:val="en-US" w:eastAsia="zh-CN"/>
        </w:rPr>
      </w:pPr>
      <w:r>
        <w:rPr>
          <w:rFonts w:hint="default"/>
          <w:lang w:val="en-US" w:eastAsia="zh-CN"/>
        </w:rPr>
        <w:t xml:space="preserve">      Bitop  =0;</w:t>
      </w:r>
    </w:p>
    <w:p>
      <w:pPr>
        <w:rPr>
          <w:rFonts w:hint="default"/>
          <w:lang w:val="en-US" w:eastAsia="zh-CN"/>
        </w:rPr>
      </w:pPr>
      <w:r>
        <w:rPr>
          <w:rFonts w:hint="default"/>
          <w:lang w:val="en-US" w:eastAsia="zh-CN"/>
        </w:rPr>
        <w:t>end</w:t>
      </w:r>
    </w:p>
    <w:p>
      <w:pPr>
        <w:rPr>
          <w:rFonts w:hint="default"/>
          <w:lang w:val="en-US" w:eastAsia="zh-CN"/>
        </w:rPr>
      </w:pPr>
      <w:r>
        <w:rPr>
          <w:rFonts w:hint="default"/>
          <w:lang w:val="en-US" w:eastAsia="zh-CN"/>
        </w:rPr>
        <w:t>always@(op or func )</w:t>
      </w:r>
    </w:p>
    <w:p>
      <w:pPr>
        <w:rPr>
          <w:rFonts w:hint="default"/>
          <w:lang w:val="en-US" w:eastAsia="zh-CN"/>
        </w:rPr>
      </w:pPr>
      <w:r>
        <w:rPr>
          <w:rFonts w:hint="default"/>
          <w:lang w:val="en-US" w:eastAsia="zh-CN"/>
        </w:rPr>
        <w:t xml:space="preserve">begin    </w:t>
      </w:r>
    </w:p>
    <w:p>
      <w:pPr>
        <w:rPr>
          <w:rFonts w:hint="default"/>
          <w:lang w:val="en-US" w:eastAsia="zh-CN"/>
        </w:rPr>
      </w:pPr>
      <w:r>
        <w:rPr>
          <w:rFonts w:hint="default"/>
          <w:lang w:val="en-US" w:eastAsia="zh-CN"/>
        </w:rPr>
        <w:t xml:space="preserve">      Branch = 0;  </w:t>
      </w:r>
    </w:p>
    <w:p>
      <w:pPr>
        <w:rPr>
          <w:rFonts w:hint="default"/>
          <w:lang w:val="en-US" w:eastAsia="zh-CN"/>
        </w:rPr>
      </w:pPr>
      <w:r>
        <w:rPr>
          <w:rFonts w:hint="default"/>
          <w:lang w:val="en-US" w:eastAsia="zh-CN"/>
        </w:rPr>
        <w:t xml:space="preserve">      Jump  = 0 ;</w:t>
      </w:r>
    </w:p>
    <w:p>
      <w:pPr>
        <w:rPr>
          <w:rFonts w:hint="default"/>
          <w:lang w:val="en-US" w:eastAsia="zh-CN"/>
        </w:rPr>
      </w:pPr>
      <w:r>
        <w:rPr>
          <w:rFonts w:hint="default"/>
          <w:lang w:val="en-US" w:eastAsia="zh-CN"/>
        </w:rPr>
        <w:t xml:space="preserve">      Bitop  =0;</w:t>
      </w:r>
    </w:p>
    <w:p>
      <w:pPr>
        <w:rPr>
          <w:rFonts w:hint="default"/>
          <w:lang w:val="en-US" w:eastAsia="zh-CN"/>
        </w:rPr>
      </w:pPr>
      <w:r>
        <w:rPr>
          <w:rFonts w:hint="default"/>
          <w:lang w:val="en-US" w:eastAsia="zh-CN"/>
        </w:rPr>
        <w:t xml:space="preserve">      MemRead = 0;</w:t>
      </w:r>
    </w:p>
    <w:p>
      <w:pPr>
        <w:rPr>
          <w:rFonts w:hint="default"/>
          <w:lang w:val="en-US" w:eastAsia="zh-CN"/>
        </w:rPr>
      </w:pPr>
      <w:r>
        <w:rPr>
          <w:rFonts w:hint="default"/>
          <w:lang w:val="en-US" w:eastAsia="zh-CN"/>
        </w:rPr>
        <w:tab/>
      </w:r>
      <w:r>
        <w:rPr>
          <w:rFonts w:hint="default"/>
          <w:lang w:val="en-US" w:eastAsia="zh-CN"/>
        </w:rPr>
        <w:t xml:space="preserve"> case(op)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`RTYPE: //R型指令 000000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begin</w:t>
      </w:r>
    </w:p>
    <w:p>
      <w:pPr>
        <w:rPr>
          <w:rFonts w:hint="default"/>
          <w:lang w:val="en-US" w:eastAsia="zh-CN"/>
        </w:rPr>
      </w:pPr>
      <w:r>
        <w:rPr>
          <w:rFonts w:hint="default"/>
          <w:lang w:val="en-US" w:eastAsia="zh-CN"/>
        </w:rPr>
        <w:t xml:space="preserve">      ALUSrc =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RegDst = 1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MemWr =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MemtoReg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Bitop =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case(func)</w:t>
      </w:r>
    </w:p>
    <w:p>
      <w:pPr>
        <w:rPr>
          <w:rFonts w:hint="default"/>
          <w:lang w:val="en-US" w:eastAsia="zh-CN"/>
        </w:rPr>
      </w:pPr>
      <w:r>
        <w:rPr>
          <w:rFonts w:hint="default"/>
          <w:lang w:val="en-US" w:eastAsia="zh-CN"/>
        </w:rPr>
        <w:t xml:space="preserve">              `ADD_func:   //6'b100000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5'b00000;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`ADDU_func :   //6'b100001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5'b00000;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`SUB_func  :   //6'b100010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5'b00010;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`SUBU_func :   //6'b100011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5'b00010;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`AND_func  :   //6'b100100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5'b00110;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`NOR_func  :   //6'b100111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5'b00111;</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`OR_func   :   //6'b100101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5'b01000;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`XOR_func  :   //6'b100110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5'b01001;</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`SLT_func  :   //6'b101010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5'b00101;</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`SLTU_func :  //6'b101011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5'b00100;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`SLL_func  :  //6'b000000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5'b01010;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`SRL_func  :   //6'b000010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5'b01100;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`SRA_func  :   //6'b000011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5'b01100;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`SLLV_func :   //6'b000100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5'b01011;</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`SRLV_func :   //6'b000110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5'b01110;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`SRAV_func :  //6'b000111  </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ALUop = 5'b01101;</w:t>
      </w:r>
    </w:p>
    <w:p>
      <w:pPr>
        <w:rPr>
          <w:rFonts w:hint="default"/>
          <w:lang w:val="en-US" w:eastAsia="zh-CN"/>
        </w:rPr>
      </w:pPr>
      <w:r>
        <w:rPr>
          <w:rFonts w:hint="default"/>
          <w:lang w:val="en-US" w:eastAsia="zh-CN"/>
        </w:rPr>
        <w:t xml:space="preserve">                  end    </w:t>
      </w:r>
    </w:p>
    <w:p>
      <w:pPr>
        <w:rPr>
          <w:rFonts w:hint="default"/>
          <w:lang w:val="en-US" w:eastAsia="zh-CN"/>
        </w:rPr>
      </w:pPr>
      <w:r>
        <w:rPr>
          <w:rFonts w:hint="default"/>
          <w:lang w:val="en-US" w:eastAsia="zh-CN"/>
        </w:rPr>
        <w:t xml:space="preserve">             // `JR_func   :   //6'b001000</w:t>
      </w:r>
    </w:p>
    <w:p>
      <w:pPr>
        <w:rPr>
          <w:rFonts w:hint="default"/>
          <w:lang w:val="en-US" w:eastAsia="zh-CN"/>
        </w:rPr>
      </w:pPr>
      <w:r>
        <w:rPr>
          <w:rFonts w:hint="default"/>
          <w:lang w:val="en-US" w:eastAsia="zh-CN"/>
        </w:rPr>
        <w:t xml:space="preserve">             // `JALR_func :   //6'b001001 </w:t>
      </w:r>
    </w:p>
    <w:p>
      <w:pPr>
        <w:rPr>
          <w:rFonts w:hint="default"/>
          <w:lang w:val="en-US" w:eastAsia="zh-CN"/>
        </w:rPr>
      </w:pPr>
      <w:r>
        <w:rPr>
          <w:rFonts w:hint="default"/>
          <w:lang w:val="en-US" w:eastAsia="zh-CN"/>
        </w:rPr>
        <w:t xml:space="preserve">             default:;</w:t>
      </w:r>
    </w:p>
    <w:p>
      <w:pPr>
        <w:rPr>
          <w:rFonts w:hint="default"/>
          <w:lang w:val="en-US" w:eastAsia="zh-CN"/>
        </w:rPr>
      </w:pPr>
      <w:r>
        <w:rPr>
          <w:rFonts w:hint="default"/>
          <w:lang w:val="en-US" w:eastAsia="zh-CN"/>
        </w:rPr>
        <w:t xml:space="preserve">        endcase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end</w:t>
      </w:r>
    </w:p>
    <w:p>
      <w:pPr>
        <w:rPr>
          <w:rFonts w:hint="default"/>
          <w:lang w:val="en-US" w:eastAsia="zh-CN"/>
        </w:rPr>
      </w:pPr>
      <w:r>
        <w:rPr>
          <w:rFonts w:hint="default"/>
          <w:lang w:val="en-US" w:eastAsia="zh-CN"/>
        </w:rPr>
        <w:t xml:space="preserve">          `ADDI ://addi 6'b001000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ab/>
      </w:r>
      <w:r>
        <w:rPr>
          <w:rFonts w:hint="default"/>
          <w:lang w:val="en-US" w:eastAsia="zh-CN"/>
        </w:rPr>
        <w:t xml:space="preserve">        MemWr = 0;</w:t>
      </w:r>
    </w:p>
    <w:p>
      <w:pPr>
        <w:rPr>
          <w:rFonts w:hint="default"/>
          <w:lang w:val="en-US" w:eastAsia="zh-CN"/>
        </w:rPr>
      </w:pPr>
      <w:r>
        <w:rPr>
          <w:rFonts w:hint="default"/>
          <w:lang w:val="en-US" w:eastAsia="zh-CN"/>
        </w:rPr>
        <w:tab/>
      </w:r>
      <w:r>
        <w:rPr>
          <w:rFonts w:hint="default"/>
          <w:lang w:val="en-US" w:eastAsia="zh-CN"/>
        </w:rPr>
        <w:t xml:space="preserve">        MemtoReg = 0;</w:t>
      </w:r>
    </w:p>
    <w:p>
      <w:pPr>
        <w:rPr>
          <w:rFonts w:hint="default"/>
          <w:lang w:val="en-US" w:eastAsia="zh-CN"/>
        </w:rPr>
      </w:pPr>
      <w:r>
        <w:rPr>
          <w:rFonts w:hint="default"/>
          <w:lang w:val="en-US" w:eastAsia="zh-CN"/>
        </w:rPr>
        <w:tab/>
      </w:r>
      <w:r>
        <w:rPr>
          <w:rFonts w:hint="default"/>
          <w:lang w:val="en-US" w:eastAsia="zh-CN"/>
        </w:rPr>
        <w:t xml:space="preserve">        Extop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ab/>
      </w:r>
      <w:r>
        <w:rPr>
          <w:rFonts w:hint="default"/>
          <w:lang w:val="en-US" w:eastAsia="zh-CN"/>
        </w:rPr>
        <w:t xml:space="preserve">        ALUop = 5'b00000;</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`ADDIU://addiu  6'b001001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 // rt</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ab/>
      </w:r>
      <w:r>
        <w:rPr>
          <w:rFonts w:hint="default"/>
          <w:lang w:val="en-US" w:eastAsia="zh-CN"/>
        </w:rPr>
        <w:t xml:space="preserve">          MemWr = 0;</w:t>
      </w:r>
    </w:p>
    <w:p>
      <w:pPr>
        <w:rPr>
          <w:rFonts w:hint="default"/>
          <w:lang w:val="en-US" w:eastAsia="zh-CN"/>
        </w:rPr>
      </w:pPr>
      <w:r>
        <w:rPr>
          <w:rFonts w:hint="default"/>
          <w:lang w:val="en-US" w:eastAsia="zh-CN"/>
        </w:rPr>
        <w:tab/>
      </w:r>
      <w:r>
        <w:rPr>
          <w:rFonts w:hint="default"/>
          <w:lang w:val="en-US" w:eastAsia="zh-CN"/>
        </w:rPr>
        <w:t xml:space="preserve">          MemtoReg = 0;</w:t>
      </w:r>
    </w:p>
    <w:p>
      <w:pPr>
        <w:rPr>
          <w:rFonts w:hint="default"/>
          <w:lang w:val="en-US" w:eastAsia="zh-CN"/>
        </w:rPr>
      </w:pPr>
      <w:r>
        <w:rPr>
          <w:rFonts w:hint="default"/>
          <w:lang w:val="en-US" w:eastAsia="zh-CN"/>
        </w:rPr>
        <w:tab/>
      </w:r>
      <w:r>
        <w:rPr>
          <w:rFonts w:hint="default"/>
          <w:lang w:val="en-US" w:eastAsia="zh-CN"/>
        </w:rPr>
        <w:t xml:space="preserve">          Extop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ab/>
      </w:r>
      <w:r>
        <w:rPr>
          <w:rFonts w:hint="default"/>
          <w:lang w:val="en-US" w:eastAsia="zh-CN"/>
        </w:rPr>
        <w:t xml:space="preserve">          ALUop = 5'b00000;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`ANDI://andi 6'b001100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MemtoReg = 0;</w:t>
      </w:r>
    </w:p>
    <w:p>
      <w:pPr>
        <w:rPr>
          <w:rFonts w:hint="default"/>
          <w:lang w:val="en-US" w:eastAsia="zh-CN"/>
        </w:rPr>
      </w:pPr>
      <w:r>
        <w:rPr>
          <w:rFonts w:hint="default"/>
          <w:lang w:val="en-US" w:eastAsia="zh-CN"/>
        </w:rPr>
        <w:t xml:space="preserve">            Extop = 0;</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 </w:t>
      </w:r>
    </w:p>
    <w:p>
      <w:pPr>
        <w:rPr>
          <w:rFonts w:hint="default"/>
          <w:lang w:val="en-US" w:eastAsia="zh-CN"/>
        </w:rPr>
      </w:pPr>
      <w:r>
        <w:rPr>
          <w:rFonts w:hint="default"/>
          <w:lang w:val="en-US" w:eastAsia="zh-CN"/>
        </w:rPr>
        <w:t xml:space="preserve">            ALUop = 5'b00110;//and</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`ORI://ori  6'b001101 </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MemtoReg = 0;</w:t>
      </w:r>
    </w:p>
    <w:p>
      <w:pPr>
        <w:rPr>
          <w:rFonts w:hint="default"/>
          <w:lang w:val="en-US" w:eastAsia="zh-CN"/>
        </w:rPr>
      </w:pPr>
      <w:r>
        <w:rPr>
          <w:rFonts w:hint="default"/>
          <w:lang w:val="en-US" w:eastAsia="zh-CN"/>
        </w:rPr>
        <w:t xml:space="preserve">            Extop = 0;</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5'b01000;//or</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`XORI://xori 6'b001110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MemtoReg = 0;</w:t>
      </w:r>
    </w:p>
    <w:p>
      <w:pPr>
        <w:rPr>
          <w:rFonts w:hint="default"/>
          <w:lang w:val="en-US" w:eastAsia="zh-CN"/>
        </w:rPr>
      </w:pPr>
      <w:r>
        <w:rPr>
          <w:rFonts w:hint="default"/>
          <w:lang w:val="en-US" w:eastAsia="zh-CN"/>
        </w:rPr>
        <w:t xml:space="preserve">            Extop = 0;</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5'b01001;//xor</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`LW ://lw  6'b100011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MemRead = 1;</w:t>
      </w:r>
    </w:p>
    <w:p>
      <w:pPr>
        <w:rPr>
          <w:rFonts w:hint="default"/>
          <w:lang w:val="en-US" w:eastAsia="zh-CN"/>
        </w:rPr>
      </w:pPr>
      <w:r>
        <w:rPr>
          <w:rFonts w:hint="default"/>
          <w:lang w:val="en-US" w:eastAsia="zh-CN"/>
        </w:rPr>
        <w:t xml:space="preserve">            MemtoReg = 1;</w:t>
      </w:r>
    </w:p>
    <w:p>
      <w:pPr>
        <w:rPr>
          <w:rFonts w:hint="default"/>
          <w:lang w:val="en-US" w:eastAsia="zh-CN"/>
        </w:rPr>
      </w:pPr>
      <w:r>
        <w:rPr>
          <w:rFonts w:hint="default"/>
          <w:lang w:val="en-US" w:eastAsia="zh-CN"/>
        </w:rPr>
        <w:t xml:space="preserve">            Extop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5'b00000;</w:t>
      </w:r>
    </w:p>
    <w:p>
      <w:pPr>
        <w:rPr>
          <w:rFonts w:hint="default"/>
          <w:lang w:val="en-US" w:eastAsia="zh-CN"/>
        </w:rPr>
      </w:pPr>
      <w:r>
        <w:rPr>
          <w:rFonts w:hint="default"/>
          <w:lang w:val="en-US" w:eastAsia="zh-CN"/>
        </w:rPr>
        <w:t xml:space="preserve">            Bitop  = 0;</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`SW://sw 6'b101011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MemWr = 1;</w:t>
      </w:r>
    </w:p>
    <w:p>
      <w:pPr>
        <w:rPr>
          <w:rFonts w:hint="default"/>
          <w:lang w:val="en-US" w:eastAsia="zh-CN"/>
        </w:rPr>
      </w:pPr>
      <w:r>
        <w:rPr>
          <w:rFonts w:hint="default"/>
          <w:lang w:val="en-US" w:eastAsia="zh-CN"/>
        </w:rPr>
        <w:t xml:space="preserve">            MemtoReg = 0;</w:t>
      </w:r>
    </w:p>
    <w:p>
      <w:pPr>
        <w:rPr>
          <w:rFonts w:hint="default"/>
          <w:lang w:val="en-US" w:eastAsia="zh-CN"/>
        </w:rPr>
      </w:pPr>
      <w:r>
        <w:rPr>
          <w:rFonts w:hint="default"/>
          <w:lang w:val="en-US" w:eastAsia="zh-CN"/>
        </w:rPr>
        <w:t xml:space="preserve">            Extop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5'b00000;</w:t>
      </w:r>
    </w:p>
    <w:p>
      <w:pPr>
        <w:rPr>
          <w:rFonts w:hint="default"/>
          <w:lang w:val="en-US" w:eastAsia="zh-CN"/>
        </w:rPr>
      </w:pPr>
      <w:r>
        <w:rPr>
          <w:rFonts w:hint="default"/>
          <w:lang w:val="en-US" w:eastAsia="zh-CN"/>
        </w:rPr>
        <w:t xml:space="preserve">            Bitop = 1;</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`LUI://lui  6'b001111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MemtoReg = 0; </w:t>
      </w:r>
    </w:p>
    <w:p>
      <w:pPr>
        <w:rPr>
          <w:rFonts w:hint="default"/>
          <w:lang w:val="en-US" w:eastAsia="zh-CN"/>
        </w:rPr>
      </w:pPr>
      <w:r>
        <w:rPr>
          <w:rFonts w:hint="default"/>
          <w:lang w:val="en-US" w:eastAsia="zh-CN"/>
        </w:rPr>
        <w:t xml:space="preserve">            Extop = 0;</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5'b10001;</w:t>
      </w:r>
    </w:p>
    <w:p>
      <w:pPr>
        <w:rPr>
          <w:rFonts w:hint="default"/>
          <w:lang w:val="en-US" w:eastAsia="zh-CN"/>
        </w:rPr>
      </w:pPr>
      <w:r>
        <w:rPr>
          <w:rFonts w:hint="default"/>
          <w:lang w:val="en-US" w:eastAsia="zh-CN"/>
        </w:rPr>
        <w:t xml:space="preserve">            end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`LBU://lbu 6'b100100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MemtoReg = 1; </w:t>
      </w:r>
    </w:p>
    <w:p>
      <w:pPr>
        <w:rPr>
          <w:rFonts w:hint="default"/>
          <w:lang w:val="en-US" w:eastAsia="zh-CN"/>
        </w:rPr>
      </w:pPr>
      <w:r>
        <w:rPr>
          <w:rFonts w:hint="default"/>
          <w:lang w:val="en-US" w:eastAsia="zh-CN"/>
        </w:rPr>
        <w:t xml:space="preserve">            Extop = 0;</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5'b00000;</w:t>
      </w:r>
    </w:p>
    <w:p>
      <w:pPr>
        <w:rPr>
          <w:rFonts w:hint="default"/>
          <w:lang w:val="en-US" w:eastAsia="zh-CN"/>
        </w:rPr>
      </w:pPr>
      <w:r>
        <w:rPr>
          <w:rFonts w:hint="default"/>
          <w:lang w:val="en-US" w:eastAsia="zh-CN"/>
        </w:rPr>
        <w:t xml:space="preserve">            Bitop = 1;</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`LB://lb 6'b100000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MemtoReg = 1; </w:t>
      </w:r>
    </w:p>
    <w:p>
      <w:pPr>
        <w:rPr>
          <w:rFonts w:hint="default"/>
          <w:lang w:val="en-US" w:eastAsia="zh-CN"/>
        </w:rPr>
      </w:pPr>
      <w:r>
        <w:rPr>
          <w:rFonts w:hint="default"/>
          <w:lang w:val="en-US" w:eastAsia="zh-CN"/>
        </w:rPr>
        <w:t xml:space="preserve">            Extop = 0;</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5'b00000;</w:t>
      </w:r>
    </w:p>
    <w:p>
      <w:pPr>
        <w:rPr>
          <w:rFonts w:hint="default"/>
          <w:lang w:val="en-US" w:eastAsia="zh-CN"/>
        </w:rPr>
      </w:pPr>
      <w:r>
        <w:rPr>
          <w:rFonts w:hint="default"/>
          <w:lang w:val="en-US" w:eastAsia="zh-CN"/>
        </w:rPr>
        <w:t xml:space="preserve">            Bitop = 1;</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`SB://sb  6'b101000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MemWr = 1;</w:t>
      </w:r>
    </w:p>
    <w:p>
      <w:pPr>
        <w:rPr>
          <w:rFonts w:hint="default"/>
          <w:lang w:val="en-US" w:eastAsia="zh-CN"/>
        </w:rPr>
      </w:pPr>
      <w:r>
        <w:rPr>
          <w:rFonts w:hint="default"/>
          <w:lang w:val="en-US" w:eastAsia="zh-CN"/>
        </w:rPr>
        <w:t xml:space="preserve">            Extop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5'b00000;</w:t>
      </w:r>
    </w:p>
    <w:p>
      <w:pPr>
        <w:rPr>
          <w:rFonts w:hint="default"/>
          <w:lang w:val="en-US" w:eastAsia="zh-CN"/>
        </w:rPr>
      </w:pPr>
      <w:r>
        <w:rPr>
          <w:rFonts w:hint="default"/>
          <w:lang w:val="en-US" w:eastAsia="zh-CN"/>
        </w:rPr>
        <w:t xml:space="preserve">            Bitop = 1;</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`SLTI://slti 6'b001010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Extop = 1;</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MemtoReg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5'b00101;</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`SLTIU://sltiu 6'b001011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1;</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Extop = 1;</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MemtoReg = 0;</w:t>
      </w:r>
    </w:p>
    <w:p>
      <w:pPr>
        <w:rPr>
          <w:rFonts w:hint="default"/>
          <w:lang w:val="en-US" w:eastAsia="zh-CN"/>
        </w:rPr>
      </w:pPr>
      <w:r>
        <w:rPr>
          <w:rFonts w:hint="default"/>
          <w:lang w:val="en-US" w:eastAsia="zh-CN"/>
        </w:rPr>
        <w:t xml:space="preserve">            ALUSrc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ALUop = 5'b00100;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6'b000001://bgez区别  </w:t>
      </w:r>
    </w:p>
    <w:p>
      <w:pPr>
        <w:rPr>
          <w:rFonts w:hint="default"/>
          <w:lang w:val="en-US" w:eastAsia="zh-CN"/>
        </w:rPr>
      </w:pPr>
      <w:r>
        <w:rPr>
          <w:rFonts w:hint="default"/>
          <w:lang w:val="en-US" w:eastAsia="zh-CN"/>
        </w:rPr>
        <w:t xml:space="preserve">            if(rt==`BGEZ_Rt)</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0;</w:t>
      </w:r>
    </w:p>
    <w:p>
      <w:pPr>
        <w:rPr>
          <w:rFonts w:hint="default"/>
          <w:lang w:val="en-US" w:eastAsia="zh-CN"/>
        </w:rPr>
      </w:pPr>
      <w:r>
        <w:rPr>
          <w:rFonts w:hint="default"/>
          <w:lang w:val="en-US" w:eastAsia="zh-CN"/>
        </w:rPr>
        <w:t xml:space="preserve">            ALUSrc = 0;</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ALUop = 5'b00001;</w:t>
      </w:r>
    </w:p>
    <w:p>
      <w:pPr>
        <w:rPr>
          <w:rFonts w:hint="default"/>
          <w:lang w:val="en-US" w:eastAsia="zh-CN"/>
        </w:rPr>
      </w:pPr>
      <w:r>
        <w:rPr>
          <w:rFonts w:hint="default"/>
          <w:lang w:val="en-US" w:eastAsia="zh-CN"/>
        </w:rPr>
        <w:t xml:space="preserve">            Branch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 //bltz区别  </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0;</w:t>
      </w:r>
    </w:p>
    <w:p>
      <w:pPr>
        <w:rPr>
          <w:rFonts w:hint="default"/>
          <w:lang w:val="en-US" w:eastAsia="zh-CN"/>
        </w:rPr>
      </w:pPr>
      <w:r>
        <w:rPr>
          <w:rFonts w:hint="default"/>
          <w:lang w:val="en-US" w:eastAsia="zh-CN"/>
        </w:rPr>
        <w:t xml:space="preserve">            ALUSrc = 0;</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Branch = 1;</w:t>
      </w:r>
    </w:p>
    <w:p>
      <w:pPr>
        <w:rPr>
          <w:rFonts w:hint="default"/>
          <w:lang w:val="en-US" w:eastAsia="zh-CN"/>
        </w:rPr>
      </w:pPr>
      <w:r>
        <w:rPr>
          <w:rFonts w:hint="default"/>
          <w:lang w:val="en-US" w:eastAsia="zh-CN"/>
        </w:rPr>
        <w:t xml:space="preserve">            ALUop = 5'b10000;</w:t>
      </w:r>
    </w:p>
    <w:p>
      <w:pPr>
        <w:rPr>
          <w:rFonts w:hint="default"/>
          <w:lang w:val="en-US" w:eastAsia="zh-CN"/>
        </w:rPr>
      </w:pPr>
      <w:r>
        <w:rPr>
          <w:rFonts w:hint="default"/>
          <w:lang w:val="en-US" w:eastAsia="zh-CN"/>
        </w:rPr>
        <w:t xml:space="preserve">            Jump = 0; </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`BGTZ://bgtz 6'b000111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0;</w:t>
      </w:r>
    </w:p>
    <w:p>
      <w:pPr>
        <w:rPr>
          <w:rFonts w:hint="default"/>
          <w:lang w:val="en-US" w:eastAsia="zh-CN"/>
        </w:rPr>
      </w:pPr>
      <w:r>
        <w:rPr>
          <w:rFonts w:hint="default"/>
          <w:lang w:val="en-US" w:eastAsia="zh-CN"/>
        </w:rPr>
        <w:t xml:space="preserve">            ALUSrc = 0;</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Branch = 1;</w:t>
      </w:r>
    </w:p>
    <w:p>
      <w:pPr>
        <w:rPr>
          <w:rFonts w:hint="default"/>
          <w:lang w:val="en-US" w:eastAsia="zh-CN"/>
        </w:rPr>
      </w:pPr>
      <w:r>
        <w:rPr>
          <w:rFonts w:hint="default"/>
          <w:lang w:val="en-US" w:eastAsia="zh-CN"/>
        </w:rPr>
        <w:t xml:space="preserve">            ALUop = 5'b00011;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`BLEZ://blez  6'b000110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0;</w:t>
      </w:r>
    </w:p>
    <w:p>
      <w:pPr>
        <w:rPr>
          <w:rFonts w:hint="default"/>
          <w:lang w:val="en-US" w:eastAsia="zh-CN"/>
        </w:rPr>
      </w:pPr>
      <w:r>
        <w:rPr>
          <w:rFonts w:hint="default"/>
          <w:lang w:val="en-US" w:eastAsia="zh-CN"/>
        </w:rPr>
        <w:t xml:space="preserve">            ALUSrc = 0;</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Branch = 1;</w:t>
      </w:r>
    </w:p>
    <w:p>
      <w:pPr>
        <w:rPr>
          <w:rFonts w:hint="default"/>
          <w:lang w:val="en-US" w:eastAsia="zh-CN"/>
        </w:rPr>
      </w:pPr>
      <w:r>
        <w:rPr>
          <w:rFonts w:hint="default"/>
          <w:lang w:val="en-US" w:eastAsia="zh-CN"/>
        </w:rPr>
        <w:t xml:space="preserve">            ALUop = 5'b01111;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`BEQ://beq  6'b000100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0;</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0;</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Branch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ALUop = 5'b00010;</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`BNE:   // bne 6'b000101</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0;</w:t>
      </w:r>
    </w:p>
    <w:p>
      <w:pPr>
        <w:rPr>
          <w:rFonts w:hint="default"/>
          <w:lang w:val="en-US" w:eastAsia="zh-CN"/>
        </w:rPr>
      </w:pPr>
      <w:r>
        <w:rPr>
          <w:rFonts w:hint="default"/>
          <w:lang w:val="en-US" w:eastAsia="zh-CN"/>
        </w:rPr>
        <w:t xml:space="preserve">            RegDst = 0;</w:t>
      </w:r>
    </w:p>
    <w:p>
      <w:pPr>
        <w:rPr>
          <w:rFonts w:hint="default"/>
          <w:lang w:val="en-US" w:eastAsia="zh-CN"/>
        </w:rPr>
      </w:pPr>
      <w:r>
        <w:rPr>
          <w:rFonts w:hint="default"/>
          <w:lang w:val="en-US" w:eastAsia="zh-CN"/>
        </w:rPr>
        <w:t xml:space="preserve">            ALUSrc = 0;</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Branch = 1;</w:t>
      </w:r>
    </w:p>
    <w:p>
      <w:pPr>
        <w:rPr>
          <w:rFonts w:hint="default"/>
          <w:lang w:val="en-US" w:eastAsia="zh-CN"/>
        </w:rPr>
      </w:pPr>
      <w:r>
        <w:rPr>
          <w:rFonts w:hint="default"/>
          <w:lang w:val="en-US" w:eastAsia="zh-CN"/>
        </w:rPr>
        <w:t xml:space="preserve">            Jump = 0;</w:t>
      </w:r>
    </w:p>
    <w:p>
      <w:pPr>
        <w:rPr>
          <w:rFonts w:hint="default"/>
          <w:lang w:val="en-US" w:eastAsia="zh-CN"/>
        </w:rPr>
      </w:pPr>
      <w:r>
        <w:rPr>
          <w:rFonts w:hint="default"/>
          <w:lang w:val="en-US" w:eastAsia="zh-CN"/>
        </w:rPr>
        <w:t xml:space="preserve">            ALUop = 5'b10010;</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`J://j   6'b000010</w:t>
      </w:r>
    </w:p>
    <w:p>
      <w:pPr>
        <w:rPr>
          <w:rFonts w:hint="default"/>
          <w:lang w:val="en-US" w:eastAsia="zh-CN"/>
        </w:rPr>
      </w:pPr>
      <w:r>
        <w:rPr>
          <w:rFonts w:hint="default"/>
          <w:lang w:val="en-US" w:eastAsia="zh-CN"/>
        </w:rPr>
        <w:t xml:space="preserve">            begin</w:t>
      </w:r>
    </w:p>
    <w:p>
      <w:pPr>
        <w:rPr>
          <w:rFonts w:hint="default"/>
          <w:lang w:val="en-US" w:eastAsia="zh-CN"/>
        </w:rPr>
      </w:pPr>
      <w:r>
        <w:rPr>
          <w:rFonts w:hint="default"/>
          <w:lang w:val="en-US" w:eastAsia="zh-CN"/>
        </w:rPr>
        <w:t xml:space="preserve">            RegWr = 0;</w:t>
      </w:r>
    </w:p>
    <w:p>
      <w:pPr>
        <w:rPr>
          <w:rFonts w:hint="default"/>
          <w:lang w:val="en-US" w:eastAsia="zh-CN"/>
        </w:rPr>
      </w:pPr>
      <w:r>
        <w:rPr>
          <w:rFonts w:hint="default"/>
          <w:lang w:val="en-US" w:eastAsia="zh-CN"/>
        </w:rPr>
        <w:t xml:space="preserve">            ALUSrc = 0;</w:t>
      </w:r>
    </w:p>
    <w:p>
      <w:pPr>
        <w:rPr>
          <w:rFonts w:hint="default"/>
          <w:lang w:val="en-US" w:eastAsia="zh-CN"/>
        </w:rPr>
      </w:pPr>
      <w:r>
        <w:rPr>
          <w:rFonts w:hint="default"/>
          <w:lang w:val="en-US" w:eastAsia="zh-CN"/>
        </w:rPr>
        <w:t xml:space="preserve">            MemWr = 0;</w:t>
      </w:r>
    </w:p>
    <w:p>
      <w:pPr>
        <w:rPr>
          <w:rFonts w:hint="default"/>
          <w:lang w:val="en-US" w:eastAsia="zh-CN"/>
        </w:rPr>
      </w:pPr>
      <w:r>
        <w:rPr>
          <w:rFonts w:hint="default"/>
          <w:lang w:val="en-US" w:eastAsia="zh-CN"/>
        </w:rPr>
        <w:t xml:space="preserve">            Branch = 0;</w:t>
      </w:r>
    </w:p>
    <w:p>
      <w:pPr>
        <w:rPr>
          <w:rFonts w:hint="default"/>
          <w:lang w:val="en-US" w:eastAsia="zh-CN"/>
        </w:rPr>
      </w:pPr>
      <w:r>
        <w:rPr>
          <w:rFonts w:hint="default"/>
          <w:lang w:val="en-US" w:eastAsia="zh-CN"/>
        </w:rPr>
        <w:t xml:space="preserve">            Jump = 1;</w:t>
      </w:r>
    </w:p>
    <w:p>
      <w:pPr>
        <w:rPr>
          <w:rFonts w:hint="default"/>
          <w:lang w:val="en-US" w:eastAsia="zh-CN"/>
        </w:rPr>
      </w:pPr>
      <w:r>
        <w:rPr>
          <w:rFonts w:hint="default"/>
          <w:lang w:val="en-US" w:eastAsia="zh-CN"/>
        </w:rPr>
        <w:t xml:space="preserve">            end</w:t>
      </w:r>
    </w:p>
    <w:p>
      <w:pPr>
        <w:rPr>
          <w:rFonts w:hint="default"/>
          <w:lang w:val="en-US" w:eastAsia="zh-CN"/>
        </w:rPr>
      </w:pPr>
    </w:p>
    <w:p>
      <w:pPr>
        <w:rPr>
          <w:rFonts w:hint="default"/>
          <w:lang w:val="en-US" w:eastAsia="zh-CN"/>
        </w:rPr>
      </w:pPr>
      <w:r>
        <w:rPr>
          <w:rFonts w:hint="default"/>
          <w:lang w:val="en-US" w:eastAsia="zh-CN"/>
        </w:rPr>
        <w:t xml:space="preserve">    default:;  </w:t>
      </w:r>
    </w:p>
    <w:p>
      <w:pPr>
        <w:rPr>
          <w:rFonts w:hint="default"/>
          <w:lang w:val="en-US" w:eastAsia="zh-CN"/>
        </w:rPr>
      </w:pPr>
      <w:r>
        <w:rPr>
          <w:rFonts w:hint="default"/>
          <w:lang w:val="en-US" w:eastAsia="zh-CN"/>
        </w:rPr>
        <w:t xml:space="preserve">    endcase  </w:t>
      </w:r>
    </w:p>
    <w:p>
      <w:pPr>
        <w:rPr>
          <w:rFonts w:hint="default"/>
          <w:lang w:val="en-US" w:eastAsia="zh-CN"/>
        </w:rPr>
      </w:pPr>
      <w:r>
        <w:rPr>
          <w:rFonts w:hint="default"/>
          <w:lang w:val="en-US" w:eastAsia="zh-CN"/>
        </w:rPr>
        <w:t>end</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endmodule</w:t>
      </w:r>
    </w:p>
    <w:p>
      <w:pPr>
        <w:rPr>
          <w:rFonts w:hint="default"/>
          <w:lang w:val="en-US" w:eastAsia="zh-CN"/>
        </w:rPr>
      </w:pPr>
    </w:p>
    <w:p>
      <w:pPr>
        <w:pStyle w:val="3"/>
        <w:numPr>
          <w:ilvl w:val="2"/>
          <w:numId w:val="1"/>
        </w:numPr>
        <w:tabs>
          <w:tab w:val="left" w:pos="1200"/>
        </w:tabs>
        <w:spacing w:before="62" w:after="0" w:line="240" w:lineRule="auto"/>
        <w:ind w:left="1199" w:right="0" w:hanging="560"/>
        <w:jc w:val="left"/>
        <w:rPr>
          <w:rFonts w:hint="eastAsia" w:ascii="黑体" w:hAnsi="黑体" w:eastAsia="黑体" w:cs="黑体"/>
          <w:lang w:val="en-US"/>
        </w:rPr>
      </w:pPr>
      <w:bookmarkStart w:id="115" w:name="_Toc15085_WPSOffice_Level2"/>
      <w:r>
        <w:rPr>
          <w:rFonts w:hint="eastAsia" w:ascii="黑体" w:hAnsi="黑体" w:eastAsia="黑体" w:cs="黑体"/>
          <w:lang w:val="en-US" w:eastAsia="zh-CN"/>
        </w:rPr>
        <w:t>ModelSim模拟及测试</w:t>
      </w:r>
      <w:bookmarkEnd w:id="115"/>
    </w:p>
    <w:p>
      <w:pPr>
        <w:rPr>
          <w:rFonts w:hint="eastAsia"/>
          <w:lang w:val="en-US" w:eastAsia="zh-CN"/>
        </w:rPr>
      </w:pPr>
    </w:p>
    <w:p>
      <w:pPr>
        <w:rPr>
          <w:rFonts w:hint="default"/>
          <w:lang w:val="en-US" w:eastAsia="zh-CN"/>
        </w:rPr>
      </w:pPr>
    </w:p>
    <w:p>
      <w:pPr>
        <w:pStyle w:val="11"/>
        <w:numPr>
          <w:ilvl w:val="0"/>
          <w:numId w:val="4"/>
        </w:numPr>
        <w:tabs>
          <w:tab w:val="left" w:pos="1361"/>
        </w:tabs>
        <w:spacing w:before="132" w:after="0" w:line="240" w:lineRule="auto"/>
        <w:ind w:left="1360" w:right="0" w:hanging="721"/>
        <w:jc w:val="left"/>
      </w:pPr>
      <w:bookmarkStart w:id="116" w:name="_Toc4439_WPSOffice_Level3"/>
      <w:r>
        <w:rPr>
          <w:rFonts w:hint="eastAsia" w:ascii="宋体" w:eastAsia="宋体"/>
          <w:sz w:val="24"/>
        </w:rPr>
        <w:t>使用</w:t>
      </w:r>
      <w:r>
        <w:rPr>
          <w:rFonts w:hint="eastAsia" w:ascii="宋体" w:eastAsia="宋体"/>
          <w:sz w:val="24"/>
          <w:lang w:val="en-US" w:eastAsia="zh-CN"/>
        </w:rPr>
        <w:t>自己写的</w:t>
      </w:r>
      <w:r>
        <w:rPr>
          <w:rFonts w:hint="eastAsia" w:ascii="宋体" w:eastAsia="宋体"/>
          <w:sz w:val="24"/>
        </w:rPr>
        <w:t>测试代码，如下所示</w:t>
      </w:r>
      <w:bookmarkEnd w:id="116"/>
    </w:p>
    <w:p>
      <w:pPr>
        <w:pStyle w:val="11"/>
        <w:numPr>
          <w:numId w:val="0"/>
        </w:numPr>
        <w:tabs>
          <w:tab w:val="left" w:pos="1361"/>
        </w:tabs>
        <w:spacing w:before="132" w:after="0" w:line="240" w:lineRule="auto"/>
        <w:ind w:right="0" w:rightChars="0"/>
        <w:jc w:val="left"/>
      </w:pPr>
      <w:r>
        <w:drawing>
          <wp:inline distT="0" distB="0" distL="114300" distR="114300">
            <wp:extent cx="6611620" cy="689610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611620" cy="6896100"/>
                    </a:xfrm>
                    <a:prstGeom prst="rect">
                      <a:avLst/>
                    </a:prstGeom>
                    <a:noFill/>
                    <a:ln>
                      <a:noFill/>
                    </a:ln>
                  </pic:spPr>
                </pic:pic>
              </a:graphicData>
            </a:graphic>
          </wp:inline>
        </w:drawing>
      </w:r>
    </w:p>
    <w:p>
      <w:pPr>
        <w:pStyle w:val="11"/>
        <w:numPr>
          <w:numId w:val="0"/>
        </w:numPr>
        <w:tabs>
          <w:tab w:val="left" w:pos="1361"/>
        </w:tabs>
        <w:spacing w:before="132" w:after="0" w:line="240" w:lineRule="auto"/>
        <w:ind w:left="639" w:leftChars="0" w:right="0" w:rightChars="0"/>
        <w:jc w:val="left"/>
        <w:rPr>
          <w:rFonts w:hint="default" w:eastAsia="宋体"/>
          <w:lang w:val="en-US" w:eastAsia="zh-CN"/>
        </w:rPr>
      </w:pPr>
      <w:r>
        <w:rPr>
          <w:rFonts w:hint="eastAsia" w:eastAsia="宋体"/>
          <w:lang w:val="en-US" w:eastAsia="zh-CN"/>
        </w:rPr>
        <w:t>具体测试代码：test.asm</w:t>
      </w:r>
    </w:p>
    <w:p>
      <w:pPr>
        <w:pStyle w:val="11"/>
        <w:numPr>
          <w:numId w:val="0"/>
        </w:numPr>
        <w:tabs>
          <w:tab w:val="left" w:pos="1361"/>
        </w:tabs>
        <w:spacing w:before="132" w:after="0" w:line="240" w:lineRule="auto"/>
        <w:ind w:left="639" w:leftChars="0" w:right="0" w:rightChars="0"/>
        <w:jc w:val="left"/>
        <w:rPr>
          <w:rFonts w:hint="eastAsia"/>
        </w:rPr>
      </w:pPr>
      <w:r>
        <w:rPr>
          <w:rFonts w:hint="eastAsia"/>
        </w:rPr>
        <w:t>he:                   # 写寄存器编号     写的数据             （16进制）</w:t>
      </w:r>
    </w:p>
    <w:p>
      <w:pPr>
        <w:pStyle w:val="11"/>
        <w:numPr>
          <w:numId w:val="0"/>
        </w:numPr>
        <w:tabs>
          <w:tab w:val="left" w:pos="1361"/>
        </w:tabs>
        <w:spacing w:before="132" w:after="0" w:line="240" w:lineRule="auto"/>
        <w:ind w:left="639" w:leftChars="0" w:right="0" w:rightChars="0"/>
        <w:jc w:val="left"/>
        <w:rPr>
          <w:rFonts w:hint="eastAsia"/>
        </w:rPr>
      </w:pPr>
      <w:r>
        <w:rPr>
          <w:rFonts w:hint="eastAsia"/>
        </w:rPr>
        <w:t>addiu $s5,$0,100      # Rw_number: 15    busW_data: 64</w:t>
      </w:r>
    </w:p>
    <w:p>
      <w:pPr>
        <w:pStyle w:val="11"/>
        <w:numPr>
          <w:numId w:val="0"/>
        </w:numPr>
        <w:tabs>
          <w:tab w:val="left" w:pos="1361"/>
        </w:tabs>
        <w:spacing w:before="132" w:after="0" w:line="240" w:lineRule="auto"/>
        <w:ind w:left="639" w:leftChars="0" w:right="0" w:rightChars="0"/>
        <w:jc w:val="left"/>
        <w:rPr>
          <w:rFonts w:hint="eastAsia"/>
        </w:rPr>
      </w:pPr>
      <w:r>
        <w:rPr>
          <w:rFonts w:hint="eastAsia"/>
        </w:rPr>
        <w:t>addu  $s5,$s5,$s5     # Rw_number: 15    busW_data: c8</w:t>
      </w:r>
    </w:p>
    <w:p>
      <w:pPr>
        <w:pStyle w:val="11"/>
        <w:numPr>
          <w:numId w:val="0"/>
        </w:numPr>
        <w:tabs>
          <w:tab w:val="left" w:pos="1361"/>
        </w:tabs>
        <w:spacing w:before="132" w:after="0" w:line="240" w:lineRule="auto"/>
        <w:ind w:left="639" w:leftChars="0" w:right="0" w:rightChars="0"/>
        <w:jc w:val="left"/>
        <w:rPr>
          <w:rFonts w:hint="eastAsia"/>
        </w:rPr>
      </w:pPr>
      <w:r>
        <w:rPr>
          <w:rFonts w:hint="eastAsia"/>
        </w:rPr>
        <w:t>addi $t1,$0,0         # Rw_number: 09    busW_data: 0</w:t>
      </w:r>
    </w:p>
    <w:p>
      <w:pPr>
        <w:pStyle w:val="11"/>
        <w:numPr>
          <w:numId w:val="0"/>
        </w:numPr>
        <w:tabs>
          <w:tab w:val="left" w:pos="1361"/>
        </w:tabs>
        <w:spacing w:before="132" w:after="0" w:line="240" w:lineRule="auto"/>
        <w:ind w:left="639" w:leftChars="0" w:right="0" w:rightChars="0"/>
        <w:jc w:val="left"/>
        <w:rPr>
          <w:rFonts w:hint="eastAsia"/>
        </w:rPr>
      </w:pPr>
      <w:r>
        <w:rPr>
          <w:rFonts w:hint="eastAsia"/>
        </w:rPr>
        <w:t>addi $t1,$t1,100      # Rw_number: 09    busW_data: 64</w:t>
      </w:r>
    </w:p>
    <w:p>
      <w:pPr>
        <w:pStyle w:val="11"/>
        <w:numPr>
          <w:numId w:val="0"/>
        </w:numPr>
        <w:tabs>
          <w:tab w:val="left" w:pos="1361"/>
        </w:tabs>
        <w:spacing w:before="132" w:after="0" w:line="240" w:lineRule="auto"/>
        <w:ind w:left="639" w:leftChars="0" w:right="0" w:rightChars="0"/>
        <w:jc w:val="left"/>
        <w:rPr>
          <w:rFonts w:hint="eastAsia"/>
        </w:rPr>
      </w:pPr>
      <w:r>
        <w:rPr>
          <w:rFonts w:hint="eastAsia"/>
        </w:rPr>
        <w:t>addi $t2,$t2,100      # Rw_number: 0a    busW_data: 64</w:t>
      </w:r>
    </w:p>
    <w:p>
      <w:pPr>
        <w:pStyle w:val="11"/>
        <w:numPr>
          <w:numId w:val="0"/>
        </w:numPr>
        <w:tabs>
          <w:tab w:val="left" w:pos="1361"/>
        </w:tabs>
        <w:spacing w:before="132" w:after="0" w:line="240" w:lineRule="auto"/>
        <w:ind w:left="639" w:leftChars="0" w:right="0" w:rightChars="0"/>
        <w:jc w:val="left"/>
        <w:rPr>
          <w:rFonts w:hint="eastAsia"/>
        </w:rPr>
      </w:pPr>
      <w:r>
        <w:rPr>
          <w:rFonts w:hint="eastAsia"/>
        </w:rPr>
        <w:t>add $t1,$t2,$t1       # Rw_number: 09    busW_data: c8    7th CLK to EX阶段</w:t>
      </w:r>
    </w:p>
    <w:p>
      <w:pPr>
        <w:pStyle w:val="11"/>
        <w:numPr>
          <w:numId w:val="0"/>
        </w:numPr>
        <w:tabs>
          <w:tab w:val="left" w:pos="1361"/>
        </w:tabs>
        <w:spacing w:before="132" w:after="0" w:line="240" w:lineRule="auto"/>
        <w:ind w:left="639" w:leftChars="0" w:right="0" w:rightChars="0"/>
        <w:jc w:val="left"/>
        <w:rPr>
          <w:rFonts w:hint="eastAsia"/>
        </w:rPr>
      </w:pPr>
      <w:r>
        <w:rPr>
          <w:rFonts w:hint="eastAsia"/>
        </w:rPr>
        <w:t>add $t4,$t1,$t2       # Rw_number: 0c    busW_data: 12c</w:t>
      </w:r>
    </w:p>
    <w:p>
      <w:pPr>
        <w:pStyle w:val="11"/>
        <w:numPr>
          <w:numId w:val="0"/>
        </w:numPr>
        <w:tabs>
          <w:tab w:val="left" w:pos="1361"/>
        </w:tabs>
        <w:spacing w:before="132" w:after="0" w:line="240" w:lineRule="auto"/>
        <w:ind w:left="639" w:leftChars="0" w:right="0" w:rightChars="0"/>
        <w:jc w:val="left"/>
        <w:rPr>
          <w:rFonts w:hint="eastAsia"/>
        </w:rPr>
      </w:pPr>
      <w:r>
        <w:rPr>
          <w:rFonts w:hint="eastAsia"/>
        </w:rPr>
        <w:t>lui $s7,255</w:t>
      </w:r>
      <w:r>
        <w:rPr>
          <w:rFonts w:hint="eastAsia"/>
        </w:rPr>
        <w:tab/>
      </w:r>
      <w:r>
        <w:rPr>
          <w:rFonts w:hint="eastAsia"/>
        </w:rPr>
        <w:t xml:space="preserve">      # Rw_number: 23    busW_data: 00ff0000  </w:t>
      </w:r>
    </w:p>
    <w:p>
      <w:pPr>
        <w:pStyle w:val="11"/>
        <w:numPr>
          <w:numId w:val="0"/>
        </w:numPr>
        <w:tabs>
          <w:tab w:val="left" w:pos="1361"/>
        </w:tabs>
        <w:spacing w:before="132" w:after="0" w:line="240" w:lineRule="auto"/>
        <w:ind w:left="639" w:leftChars="0" w:right="0" w:rightChars="0"/>
        <w:jc w:val="left"/>
        <w:rPr>
          <w:rFonts w:hint="eastAsia"/>
        </w:rPr>
      </w:pPr>
      <w:r>
        <w:rPr>
          <w:rFonts w:hint="eastAsia"/>
        </w:rPr>
        <w:t>label:</w:t>
      </w:r>
    </w:p>
    <w:p>
      <w:pPr>
        <w:pStyle w:val="11"/>
        <w:numPr>
          <w:numId w:val="0"/>
        </w:numPr>
        <w:tabs>
          <w:tab w:val="left" w:pos="1361"/>
        </w:tabs>
        <w:spacing w:before="132" w:after="0" w:line="240" w:lineRule="auto"/>
        <w:ind w:left="639" w:leftChars="0" w:right="0" w:rightChars="0"/>
        <w:jc w:val="left"/>
        <w:rPr>
          <w:rFonts w:hint="eastAsia"/>
        </w:rPr>
      </w:pPr>
      <w:r>
        <w:rPr>
          <w:rFonts w:hint="eastAsia"/>
        </w:rPr>
        <w:t>addi $t1,$t1,0        # Rw_number: 09    busW_data: c8</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subu $t9,$t4,$2       # Rw_number: 19    busW_data: 12c</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sub $t4,$t4,$t1       # Rw_number: 0c    busW_data: 64   第10条指令</w:t>
      </w:r>
    </w:p>
    <w:p>
      <w:pPr>
        <w:pStyle w:val="11"/>
        <w:numPr>
          <w:numId w:val="0"/>
        </w:numPr>
        <w:tabs>
          <w:tab w:val="left" w:pos="1361"/>
        </w:tabs>
        <w:spacing w:before="132" w:after="0" w:line="240" w:lineRule="auto"/>
        <w:ind w:left="639" w:leftChars="0" w:right="0" w:rightChars="0"/>
        <w:jc w:val="left"/>
        <w:rPr>
          <w:rFonts w:hint="eastAsia"/>
        </w:rPr>
      </w:pPr>
      <w:r>
        <w:rPr>
          <w:rFonts w:hint="eastAsia"/>
        </w:rPr>
        <w:t>#bltz $t4,he #10</w:t>
      </w:r>
    </w:p>
    <w:p>
      <w:pPr>
        <w:pStyle w:val="11"/>
        <w:numPr>
          <w:numId w:val="0"/>
        </w:numPr>
        <w:tabs>
          <w:tab w:val="left" w:pos="1361"/>
        </w:tabs>
        <w:spacing w:before="132" w:after="0" w:line="240" w:lineRule="auto"/>
        <w:ind w:left="639" w:leftChars="0" w:right="0" w:rightChars="0"/>
        <w:jc w:val="left"/>
        <w:rPr>
          <w:rFonts w:hint="eastAsia"/>
        </w:rPr>
      </w:pPr>
      <w:r>
        <w:rPr>
          <w:rFonts w:hint="eastAsia"/>
        </w:rPr>
        <w:t>ww:</w:t>
      </w:r>
    </w:p>
    <w:p>
      <w:pPr>
        <w:pStyle w:val="11"/>
        <w:numPr>
          <w:numId w:val="0"/>
        </w:numPr>
        <w:tabs>
          <w:tab w:val="left" w:pos="1361"/>
        </w:tabs>
        <w:spacing w:before="132" w:after="0" w:line="240" w:lineRule="auto"/>
        <w:ind w:left="639" w:leftChars="0" w:right="0" w:rightChars="0"/>
        <w:jc w:val="left"/>
        <w:rPr>
          <w:rFonts w:hint="eastAsia"/>
        </w:rPr>
      </w:pPr>
      <w:r>
        <w:rPr>
          <w:rFonts w:hint="eastAsia"/>
        </w:rPr>
        <w:t xml:space="preserve">and $t5,$t4,$t1       # Rw_number: 0d    busW_data: 40 </w:t>
      </w:r>
    </w:p>
    <w:p>
      <w:pPr>
        <w:pStyle w:val="11"/>
        <w:numPr>
          <w:numId w:val="0"/>
        </w:numPr>
        <w:tabs>
          <w:tab w:val="left" w:pos="1361"/>
        </w:tabs>
        <w:spacing w:before="132" w:after="0" w:line="240" w:lineRule="auto"/>
        <w:ind w:left="639" w:leftChars="0" w:right="0" w:rightChars="0"/>
        <w:jc w:val="left"/>
        <w:rPr>
          <w:rFonts w:hint="eastAsia"/>
        </w:rPr>
      </w:pPr>
      <w:r>
        <w:rPr>
          <w:rFonts w:hint="eastAsia"/>
        </w:rPr>
        <w:t xml:space="preserve">andi $t6,$t4,180      # Rw_number: 0e    busW_data: 24 </w:t>
      </w:r>
    </w:p>
    <w:p>
      <w:pPr>
        <w:pStyle w:val="11"/>
        <w:numPr>
          <w:numId w:val="0"/>
        </w:numPr>
        <w:tabs>
          <w:tab w:val="left" w:pos="1361"/>
        </w:tabs>
        <w:spacing w:before="132" w:after="0" w:line="240" w:lineRule="auto"/>
        <w:ind w:left="639" w:leftChars="0" w:right="0" w:rightChars="0"/>
        <w:jc w:val="left"/>
        <w:rPr>
          <w:rFonts w:hint="eastAsia"/>
        </w:rPr>
      </w:pPr>
      <w:r>
        <w:rPr>
          <w:rFonts w:hint="eastAsia"/>
        </w:rPr>
        <w:t>or  $t7,$t4,$t1</w:t>
      </w:r>
      <w:r>
        <w:rPr>
          <w:rFonts w:hint="eastAsia"/>
        </w:rPr>
        <w:tab/>
      </w:r>
      <w:r>
        <w:rPr>
          <w:rFonts w:hint="eastAsia"/>
        </w:rPr>
        <w:t xml:space="preserve">      # Rw_number: 0f    busW_data: ec</w:t>
      </w:r>
      <w:r>
        <w:rPr>
          <w:rFonts w:hint="eastAsia"/>
        </w:rPr>
        <w:tab/>
      </w:r>
    </w:p>
    <w:p>
      <w:pPr>
        <w:pStyle w:val="11"/>
        <w:numPr>
          <w:numId w:val="0"/>
        </w:numPr>
        <w:tabs>
          <w:tab w:val="left" w:pos="1361"/>
        </w:tabs>
        <w:spacing w:before="132" w:after="0" w:line="240" w:lineRule="auto"/>
        <w:ind w:left="639" w:leftChars="0" w:right="0" w:rightChars="0"/>
        <w:jc w:val="left"/>
        <w:rPr>
          <w:rFonts w:hint="eastAsia"/>
        </w:rPr>
      </w:pPr>
      <w:r>
        <w:rPr>
          <w:rFonts w:hint="eastAsia"/>
        </w:rPr>
        <w:t>ori $t3,$t1,500       # Rw_number: 0b    busW_data: 1fc</w:t>
      </w:r>
    </w:p>
    <w:p>
      <w:pPr>
        <w:pStyle w:val="11"/>
        <w:numPr>
          <w:numId w:val="0"/>
        </w:numPr>
        <w:tabs>
          <w:tab w:val="left" w:pos="1361"/>
        </w:tabs>
        <w:spacing w:before="132" w:after="0" w:line="240" w:lineRule="auto"/>
        <w:ind w:left="639" w:leftChars="0" w:right="0" w:rightChars="0"/>
        <w:jc w:val="left"/>
        <w:rPr>
          <w:rFonts w:hint="eastAsia"/>
        </w:rPr>
      </w:pPr>
      <w:r>
        <w:rPr>
          <w:rFonts w:hint="eastAsia"/>
        </w:rPr>
        <w:t>xor $s1,$t4,$t7</w:t>
      </w:r>
      <w:r>
        <w:rPr>
          <w:rFonts w:hint="eastAsia"/>
        </w:rPr>
        <w:tab/>
      </w:r>
      <w:r>
        <w:rPr>
          <w:rFonts w:hint="eastAsia"/>
        </w:rPr>
        <w:t xml:space="preserve">      # Rw_number: 11    busW_data: 88</w:t>
      </w:r>
    </w:p>
    <w:p>
      <w:pPr>
        <w:pStyle w:val="11"/>
        <w:numPr>
          <w:numId w:val="0"/>
        </w:numPr>
        <w:tabs>
          <w:tab w:val="left" w:pos="1361"/>
        </w:tabs>
        <w:spacing w:before="132" w:after="0" w:line="240" w:lineRule="auto"/>
        <w:ind w:left="639" w:leftChars="0" w:right="0" w:rightChars="0"/>
        <w:jc w:val="left"/>
        <w:rPr>
          <w:rFonts w:hint="eastAsia"/>
        </w:rPr>
      </w:pPr>
      <w:r>
        <w:rPr>
          <w:rFonts w:hint="eastAsia"/>
        </w:rPr>
        <w:t>xori $s4,$t5,1000     # Rw_number: 14    busW_data: 3a8</w:t>
      </w:r>
    </w:p>
    <w:p>
      <w:pPr>
        <w:pStyle w:val="11"/>
        <w:numPr>
          <w:numId w:val="0"/>
        </w:numPr>
        <w:tabs>
          <w:tab w:val="left" w:pos="1361"/>
        </w:tabs>
        <w:spacing w:before="132" w:after="0" w:line="240" w:lineRule="auto"/>
        <w:ind w:left="639" w:leftChars="0" w:right="0" w:rightChars="0"/>
        <w:jc w:val="left"/>
        <w:rPr>
          <w:rFonts w:hint="eastAsia"/>
        </w:rPr>
      </w:pPr>
      <w:r>
        <w:rPr>
          <w:rFonts w:hint="eastAsia"/>
        </w:rPr>
        <w:t>nor $t7,$t4,$t1</w:t>
      </w:r>
      <w:r>
        <w:rPr>
          <w:rFonts w:hint="eastAsia"/>
        </w:rPr>
        <w:tab/>
      </w:r>
      <w:r>
        <w:rPr>
          <w:rFonts w:hint="eastAsia"/>
        </w:rPr>
        <w:t xml:space="preserve">      # Rw_number: 0f    busW_data: ffffff13</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sll $s2,$t4,19        # Rw_number: 12    busW_data: 0320000 error</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srl $s2,$s4,25        # Rw_number: 12    busW_data: 0 error</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sra $s2,$t4,5         # Rw_number: 12    busW_data: 3 error</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sllv $s2,$t4,$t8      # Rw_number: 12    busW_data: 64</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srlv $s2,$t4,$t8      # Rw_number: 12    busW_data: 64</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srav $s2,$t4,$t8      # Rw_number: 12    busW_data: 64</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slt $s2,$t4,$t1       # Rw_number: 12    busW_data: 1</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slti $s3,$t4,102      # Rw_number: 13    busW_data: 1</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sltu $t7,$t3,$t4      # Rw_number: 0f    busW_data: 0</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sltiu $t5,$t3,400      # Rw_number: 0d    busW_data: 0</w:t>
      </w:r>
    </w:p>
    <w:p>
      <w:pPr>
        <w:pStyle w:val="11"/>
        <w:numPr>
          <w:numId w:val="0"/>
        </w:numPr>
        <w:tabs>
          <w:tab w:val="left" w:pos="1361"/>
        </w:tabs>
        <w:spacing w:before="132" w:after="0" w:line="240" w:lineRule="auto"/>
        <w:ind w:left="639" w:leftChars="0" w:right="0" w:rightChars="0"/>
        <w:jc w:val="left"/>
        <w:rPr>
          <w:rFonts w:hint="eastAsia"/>
        </w:rPr>
      </w:pPr>
      <w:r>
        <w:rPr>
          <w:rFonts w:hint="eastAsia"/>
        </w:rPr>
        <w:t>#bgtz $s3,label #16</w:t>
      </w:r>
    </w:p>
    <w:p>
      <w:pPr>
        <w:pStyle w:val="11"/>
        <w:numPr>
          <w:numId w:val="0"/>
        </w:numPr>
        <w:tabs>
          <w:tab w:val="left" w:pos="1361"/>
        </w:tabs>
        <w:spacing w:before="132" w:after="0" w:line="240" w:lineRule="auto"/>
        <w:ind w:left="639" w:leftChars="0" w:right="0" w:rightChars="0"/>
        <w:jc w:val="left"/>
        <w:rPr>
          <w:rFonts w:hint="eastAsia"/>
        </w:rPr>
      </w:pPr>
      <w:r>
        <w:rPr>
          <w:rFonts w:hint="eastAsia"/>
        </w:rPr>
        <w:t>sw  $t1,100($t2)       # Datamem: c8     data: c8</w:t>
      </w:r>
    </w:p>
    <w:p>
      <w:pPr>
        <w:pStyle w:val="11"/>
        <w:numPr>
          <w:numId w:val="0"/>
        </w:numPr>
        <w:tabs>
          <w:tab w:val="left" w:pos="1361"/>
        </w:tabs>
        <w:spacing w:before="132" w:after="0" w:line="240" w:lineRule="auto"/>
        <w:ind w:left="639" w:leftChars="0" w:right="0" w:rightChars="0"/>
        <w:jc w:val="left"/>
        <w:rPr>
          <w:rFonts w:hint="eastAsia"/>
        </w:rPr>
      </w:pPr>
      <w:r>
        <w:rPr>
          <w:rFonts w:hint="eastAsia"/>
        </w:rPr>
        <w:t>lw  $s3,100($t2)      # Rw_number: 13    busW_data: c8</w:t>
      </w:r>
    </w:p>
    <w:p>
      <w:pPr>
        <w:pStyle w:val="11"/>
        <w:numPr>
          <w:numId w:val="0"/>
        </w:numPr>
        <w:tabs>
          <w:tab w:val="left" w:pos="1361"/>
        </w:tabs>
        <w:spacing w:before="132" w:after="0" w:line="240" w:lineRule="auto"/>
        <w:ind w:left="639" w:leftChars="0" w:right="0" w:rightChars="0"/>
        <w:jc w:val="left"/>
        <w:rPr>
          <w:rFonts w:hint="eastAsia"/>
        </w:rPr>
      </w:pPr>
      <w:r>
        <w:rPr>
          <w:rFonts w:hint="eastAsia"/>
        </w:rPr>
        <w:t>beq $t4,$t2,label     #第一次会跳转至label                第20条指令</w:t>
      </w:r>
    </w:p>
    <w:p>
      <w:pPr>
        <w:pStyle w:val="11"/>
        <w:numPr>
          <w:numId w:val="0"/>
        </w:numPr>
        <w:tabs>
          <w:tab w:val="left" w:pos="1361"/>
        </w:tabs>
        <w:spacing w:before="132" w:after="0" w:line="240" w:lineRule="auto"/>
        <w:ind w:left="639" w:leftChars="0" w:right="0" w:rightChars="0"/>
        <w:jc w:val="left"/>
        <w:rPr>
          <w:rFonts w:hint="eastAsia"/>
        </w:rPr>
      </w:pPr>
      <w:bookmarkStart w:id="117" w:name="_Toc8898_WPSOffice_Level3"/>
      <w:r>
        <w:rPr>
          <w:rFonts w:hint="eastAsia"/>
        </w:rPr>
        <w:t>j he                  #地址转为0</w:t>
      </w:r>
      <w:bookmarkEnd w:id="117"/>
    </w:p>
    <w:p>
      <w:pPr>
        <w:pStyle w:val="11"/>
        <w:numPr>
          <w:numId w:val="0"/>
        </w:numPr>
        <w:tabs>
          <w:tab w:val="left" w:pos="1361"/>
        </w:tabs>
        <w:spacing w:before="132" w:after="0" w:line="240" w:lineRule="auto"/>
        <w:ind w:left="639" w:leftChars="0" w:right="0" w:rightChars="0"/>
        <w:jc w:val="left"/>
        <w:rPr>
          <w:rFonts w:hint="eastAsia"/>
        </w:rPr>
      </w:pPr>
    </w:p>
    <w:p>
      <w:pPr>
        <w:pStyle w:val="3"/>
        <w:numPr>
          <w:ilvl w:val="2"/>
          <w:numId w:val="1"/>
        </w:numPr>
        <w:tabs>
          <w:tab w:val="left" w:pos="1200"/>
        </w:tabs>
        <w:spacing w:before="61" w:after="0" w:line="240" w:lineRule="auto"/>
        <w:ind w:left="1199" w:right="0" w:hanging="560"/>
        <w:jc w:val="both"/>
        <w:rPr>
          <w:rFonts w:hint="eastAsia" w:ascii="黑体" w:hAnsi="黑体" w:eastAsia="黑体" w:cs="黑体"/>
          <w:sz w:val="28"/>
          <w:szCs w:val="28"/>
        </w:rPr>
      </w:pPr>
      <w:bookmarkStart w:id="118" w:name="_Toc435_WPSOffice_Level2"/>
      <w:r>
        <w:rPr>
          <w:rFonts w:hint="eastAsia" w:ascii="黑体" w:hAnsi="黑体" w:eastAsia="黑体" w:cs="黑体"/>
          <w:spacing w:val="-1"/>
          <w:sz w:val="28"/>
          <w:szCs w:val="28"/>
        </w:rPr>
        <w:t>测试仿真结果</w:t>
      </w:r>
      <w:bookmarkEnd w:id="118"/>
    </w:p>
    <w:p>
      <w:pPr>
        <w:rPr>
          <w:rFonts w:hint="eastAsia" w:eastAsia="宋体"/>
          <w:spacing w:val="-1"/>
          <w:lang w:val="en-US" w:eastAsia="zh-CN"/>
        </w:rPr>
      </w:pPr>
      <w:r>
        <w:rPr>
          <w:rFonts w:hint="eastAsia" w:eastAsia="宋体"/>
          <w:spacing w:val="-1"/>
          <w:lang w:val="en-US" w:eastAsia="zh-CN"/>
        </w:rPr>
        <w:t xml:space="preserve">    </w:t>
      </w:r>
    </w:p>
    <w:p>
      <w:pPr>
        <w:ind w:firstLine="216"/>
        <w:rPr>
          <w:rFonts w:hint="eastAsia" w:eastAsia="宋体"/>
          <w:spacing w:val="-1"/>
          <w:lang w:val="en-US" w:eastAsia="zh-CN"/>
        </w:rPr>
      </w:pPr>
      <w:r>
        <w:rPr>
          <w:rFonts w:hint="eastAsia" w:eastAsia="宋体"/>
          <w:spacing w:val="-1"/>
          <w:lang w:val="en-US" w:eastAsia="zh-CN"/>
        </w:rPr>
        <w:t>像我写的汇编代码里面的注释那样的，我们只需要通过观测寄存器内数据的变化或者从Regfile的BusW是否与我们预期的一样，则可以说明代码的正确性。</w:t>
      </w:r>
    </w:p>
    <w:p>
      <w:pPr>
        <w:ind w:firstLine="216"/>
        <w:rPr>
          <w:rFonts w:hint="default" w:eastAsia="宋体"/>
          <w:spacing w:val="-1"/>
          <w:lang w:val="en-US" w:eastAsia="zh-CN"/>
        </w:rPr>
      </w:pPr>
    </w:p>
    <w:p>
      <w:pPr>
        <w:ind w:firstLine="216"/>
        <w:rPr>
          <w:rFonts w:hint="default" w:eastAsia="宋体"/>
          <w:spacing w:val="-1"/>
          <w:lang w:val="en-US" w:eastAsia="zh-CN"/>
        </w:rPr>
      </w:pPr>
    </w:p>
    <w:p>
      <w:r>
        <w:drawing>
          <wp:inline distT="0" distB="0" distL="114300" distR="114300">
            <wp:extent cx="6093460" cy="262064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6093460" cy="2620645"/>
                    </a:xfrm>
                    <a:prstGeom prst="rect">
                      <a:avLst/>
                    </a:prstGeom>
                    <a:noFill/>
                    <a:ln>
                      <a:noFill/>
                    </a:ln>
                  </pic:spPr>
                </pic:pic>
              </a:graphicData>
            </a:graphic>
          </wp:inline>
        </w:drawing>
      </w:r>
    </w:p>
    <w:p/>
    <w:p>
      <w:r>
        <w:drawing>
          <wp:inline distT="0" distB="0" distL="114300" distR="114300">
            <wp:extent cx="6093460" cy="224663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6093460" cy="2246630"/>
                    </a:xfrm>
                    <a:prstGeom prst="rect">
                      <a:avLst/>
                    </a:prstGeom>
                    <a:noFill/>
                    <a:ln>
                      <a:noFill/>
                    </a:ln>
                  </pic:spPr>
                </pic:pic>
              </a:graphicData>
            </a:graphic>
          </wp:inline>
        </w:drawing>
      </w:r>
    </w:p>
    <w:p>
      <w:r>
        <w:drawing>
          <wp:inline distT="0" distB="0" distL="114300" distR="114300">
            <wp:extent cx="6101715" cy="5310505"/>
            <wp:effectExtent l="0" t="0" r="952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101715" cy="531050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通过观测busW的值与mars里面得到正确的值进行比较，可以得出以下：</w:t>
      </w:r>
    </w:p>
    <w:p>
      <w:pPr>
        <w:rPr>
          <w:rFonts w:hint="default" w:eastAsia="宋体"/>
          <w:lang w:val="en-US" w:eastAsia="zh-CN"/>
        </w:rPr>
      </w:pPr>
      <w:r>
        <w:rPr>
          <w:rFonts w:hint="eastAsia" w:eastAsia="宋体"/>
          <w:lang w:val="en-US" w:eastAsia="zh-CN"/>
        </w:rPr>
        <w:t>指令add,addu,addi,addiu,subu,sub,lui  7</w:t>
      </w:r>
    </w:p>
    <w:p>
      <w:pPr>
        <w:rPr>
          <w:rFonts w:hint="default" w:eastAsia="宋体"/>
          <w:lang w:val="en-US" w:eastAsia="zh-CN"/>
        </w:rPr>
      </w:pPr>
      <w:r>
        <w:rPr>
          <w:rFonts w:hint="eastAsia" w:eastAsia="宋体"/>
          <w:lang w:val="en-US" w:eastAsia="zh-CN"/>
        </w:rPr>
        <w:t>and,andi,or,ori,xor,xori,nor,  7</w:t>
      </w:r>
    </w:p>
    <w:p>
      <w:pPr>
        <w:rPr>
          <w:rFonts w:hint="default" w:eastAsia="宋体"/>
          <w:lang w:val="en-US" w:eastAsia="zh-CN"/>
        </w:rPr>
      </w:pPr>
      <w:r>
        <w:rPr>
          <w:rFonts w:hint="eastAsia" w:eastAsia="宋体"/>
          <w:lang w:val="en-US" w:eastAsia="zh-CN"/>
        </w:rPr>
        <w:t>slt,slti,sltu,sltiu, 4</w:t>
      </w:r>
    </w:p>
    <w:p>
      <w:pPr>
        <w:rPr>
          <w:rFonts w:hint="default" w:eastAsia="宋体"/>
          <w:lang w:val="en-US" w:eastAsia="zh-CN"/>
        </w:rPr>
      </w:pPr>
      <w:r>
        <w:rPr>
          <w:rFonts w:hint="eastAsia" w:eastAsia="宋体"/>
          <w:lang w:val="en-US" w:eastAsia="zh-CN"/>
        </w:rPr>
        <w:t>lw,lb,lbu, 3</w:t>
      </w:r>
    </w:p>
    <w:p>
      <w:pPr>
        <w:rPr>
          <w:rFonts w:hint="default" w:eastAsia="宋体"/>
          <w:lang w:val="en-US" w:eastAsia="zh-CN"/>
        </w:rPr>
      </w:pPr>
      <w:r>
        <w:rPr>
          <w:rFonts w:hint="eastAsia" w:eastAsia="宋体"/>
          <w:lang w:val="en-US" w:eastAsia="zh-CN"/>
        </w:rPr>
        <w:t>sll,sra,sllv,srav,srlv,srl,6</w:t>
      </w:r>
    </w:p>
    <w:p>
      <w:pPr>
        <w:rPr>
          <w:rFonts w:hint="default" w:eastAsia="宋体"/>
          <w:lang w:val="en-US" w:eastAsia="zh-CN"/>
        </w:rPr>
      </w:pPr>
      <w:r>
        <w:rPr>
          <w:rFonts w:hint="eastAsia" w:eastAsia="宋体"/>
          <w:lang w:val="en-US" w:eastAsia="zh-CN"/>
        </w:rPr>
        <w:t>此处共计27条；</w:t>
      </w:r>
    </w:p>
    <w:p>
      <w:pPr>
        <w:rPr>
          <w:rFonts w:hint="eastAsia" w:eastAsia="宋体"/>
          <w:lang w:val="en-US" w:eastAsia="zh-CN"/>
        </w:rPr>
      </w:pPr>
      <w:r>
        <w:drawing>
          <wp:inline distT="0" distB="0" distL="114300" distR="114300">
            <wp:extent cx="6101080" cy="305371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101080" cy="3053715"/>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可知j指令跳转成功；1条</w:t>
      </w:r>
    </w:p>
    <w:p>
      <w:r>
        <w:drawing>
          <wp:inline distT="0" distB="0" distL="114300" distR="114300">
            <wp:extent cx="6097270" cy="1445895"/>
            <wp:effectExtent l="0" t="0" r="139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6097270" cy="1445895"/>
                    </a:xfrm>
                    <a:prstGeom prst="rect">
                      <a:avLst/>
                    </a:prstGeom>
                    <a:noFill/>
                    <a:ln>
                      <a:noFill/>
                    </a:ln>
                  </pic:spPr>
                </pic:pic>
              </a:graphicData>
            </a:graphic>
          </wp:inline>
        </w:drawing>
      </w:r>
    </w:p>
    <w:p/>
    <w:p>
      <w:r>
        <w:drawing>
          <wp:inline distT="0" distB="0" distL="114300" distR="114300">
            <wp:extent cx="6094730" cy="1077595"/>
            <wp:effectExtent l="0" t="0" r="12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6094730" cy="1077595"/>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通过观测DM内存的数据可以发现，sw装载字和sb装载字节的正确性；（2条）</w:t>
      </w:r>
    </w:p>
    <w:p>
      <w:pPr>
        <w:rPr>
          <w:rFonts w:hint="eastAsia" w:eastAsia="宋体"/>
          <w:lang w:val="en-US" w:eastAsia="zh-CN"/>
        </w:rPr>
      </w:pPr>
      <w:r>
        <w:rPr>
          <w:rFonts w:hint="eastAsia" w:eastAsia="宋体"/>
          <w:lang w:val="en-US" w:eastAsia="zh-CN"/>
        </w:rPr>
        <w:t>由于jr和jal单周期的时候也没写出来，所以没能预测，不知道对不对。</w:t>
      </w:r>
    </w:p>
    <w:p>
      <w:pPr>
        <w:pStyle w:val="4"/>
        <w:spacing w:before="133"/>
        <w:ind w:left="1000"/>
      </w:pPr>
      <w:r>
        <w:t>实现指令如下：</w:t>
      </w:r>
    </w:p>
    <w:p>
      <w:pPr>
        <w:pStyle w:val="4"/>
        <w:spacing w:before="20" w:line="271" w:lineRule="auto"/>
        <w:ind w:left="1000" w:right="654"/>
        <w:jc w:val="both"/>
        <w:rPr>
          <w:rFonts w:ascii="Times New Roman"/>
        </w:rPr>
      </w:pPr>
      <w:r>
        <w:rPr>
          <w:rFonts w:hint="eastAsia" w:ascii="Times New Roman"/>
          <w:lang w:val="en-US" w:eastAsia="zh-CN"/>
        </w:rPr>
        <w:t>add，</w:t>
      </w:r>
      <w:r>
        <w:rPr>
          <w:rFonts w:ascii="Times New Roman"/>
        </w:rPr>
        <w:t>addu,</w:t>
      </w:r>
      <w:r>
        <w:rPr>
          <w:rFonts w:ascii="Times New Roman"/>
          <w:spacing w:val="-9"/>
        </w:rPr>
        <w:t xml:space="preserve"> </w:t>
      </w:r>
      <w:r>
        <w:rPr>
          <w:rFonts w:ascii="Times New Roman"/>
        </w:rPr>
        <w:t>addi,</w:t>
      </w:r>
      <w:r>
        <w:rPr>
          <w:rFonts w:ascii="Times New Roman"/>
          <w:spacing w:val="-7"/>
        </w:rPr>
        <w:t xml:space="preserve"> </w:t>
      </w:r>
      <w:r>
        <w:rPr>
          <w:rFonts w:hint="eastAsia" w:ascii="Times New Roman"/>
          <w:spacing w:val="-7"/>
          <w:lang w:val="en-US" w:eastAsia="zh-CN"/>
        </w:rPr>
        <w:t>addiu,sub,</w:t>
      </w:r>
      <w:r>
        <w:rPr>
          <w:rFonts w:ascii="Times New Roman"/>
        </w:rPr>
        <w:t>subu,</w:t>
      </w:r>
      <w:r>
        <w:rPr>
          <w:rFonts w:ascii="Times New Roman"/>
          <w:spacing w:val="-9"/>
        </w:rPr>
        <w:t xml:space="preserve"> </w:t>
      </w:r>
      <w:r>
        <w:rPr>
          <w:rFonts w:ascii="Times New Roman"/>
        </w:rPr>
        <w:t>slt,</w:t>
      </w:r>
      <w:r>
        <w:rPr>
          <w:rFonts w:ascii="Times New Roman"/>
          <w:spacing w:val="-8"/>
        </w:rPr>
        <w:t xml:space="preserve"> </w:t>
      </w:r>
      <w:r>
        <w:rPr>
          <w:rFonts w:hint="eastAsia" w:ascii="Times New Roman"/>
          <w:spacing w:val="-8"/>
          <w:lang w:val="en-US" w:eastAsia="zh-CN"/>
        </w:rPr>
        <w:t>slti,sltu,sltiu,</w:t>
      </w:r>
      <w:r>
        <w:rPr>
          <w:rFonts w:ascii="Times New Roman"/>
        </w:rPr>
        <w:t>and,</w:t>
      </w:r>
      <w:r>
        <w:rPr>
          <w:rFonts w:ascii="Times New Roman"/>
          <w:spacing w:val="-9"/>
        </w:rPr>
        <w:t xml:space="preserve"> </w:t>
      </w:r>
      <w:r>
        <w:rPr>
          <w:rFonts w:ascii="Times New Roman"/>
          <w:spacing w:val="-3"/>
        </w:rPr>
        <w:t>nor,</w:t>
      </w:r>
      <w:r>
        <w:rPr>
          <w:rFonts w:ascii="Times New Roman"/>
          <w:spacing w:val="-8"/>
        </w:rPr>
        <w:t xml:space="preserve"> </w:t>
      </w:r>
      <w:r>
        <w:rPr>
          <w:rFonts w:ascii="Times New Roman"/>
          <w:spacing w:val="-4"/>
        </w:rPr>
        <w:t>or,</w:t>
      </w:r>
      <w:r>
        <w:rPr>
          <w:rFonts w:ascii="Times New Roman"/>
          <w:spacing w:val="-7"/>
        </w:rPr>
        <w:t xml:space="preserve"> </w:t>
      </w:r>
      <w:r>
        <w:rPr>
          <w:rFonts w:ascii="Times New Roman"/>
          <w:spacing w:val="-3"/>
        </w:rPr>
        <w:t>xor,</w:t>
      </w:r>
      <w:r>
        <w:rPr>
          <w:rFonts w:ascii="Times New Roman"/>
          <w:spacing w:val="-8"/>
        </w:rPr>
        <w:t xml:space="preserve"> </w:t>
      </w:r>
      <w:r>
        <w:rPr>
          <w:rFonts w:ascii="Times New Roman"/>
        </w:rPr>
        <w:t>andi, ori, xori,sll,</w:t>
      </w:r>
      <w:r>
        <w:rPr>
          <w:rFonts w:ascii="Times New Roman"/>
          <w:spacing w:val="-11"/>
        </w:rPr>
        <w:t xml:space="preserve"> </w:t>
      </w:r>
      <w:r>
        <w:rPr>
          <w:rFonts w:ascii="Times New Roman"/>
        </w:rPr>
        <w:t>srl,</w:t>
      </w:r>
      <w:r>
        <w:rPr>
          <w:rFonts w:ascii="Times New Roman"/>
          <w:spacing w:val="-4"/>
        </w:rPr>
        <w:t xml:space="preserve">sllv, </w:t>
      </w:r>
      <w:r>
        <w:rPr>
          <w:rFonts w:ascii="Times New Roman"/>
        </w:rPr>
        <w:t xml:space="preserve">sra, </w:t>
      </w:r>
      <w:r>
        <w:rPr>
          <w:rFonts w:ascii="Times New Roman"/>
          <w:spacing w:val="-4"/>
        </w:rPr>
        <w:t>srav, srlv,</w:t>
      </w:r>
      <w:r>
        <w:rPr>
          <w:rFonts w:ascii="Times New Roman"/>
          <w:spacing w:val="-8"/>
        </w:rPr>
        <w:t xml:space="preserve"> </w:t>
      </w:r>
      <w:r>
        <w:rPr>
          <w:rFonts w:ascii="Times New Roman"/>
        </w:rPr>
        <w:t>beq,</w:t>
      </w:r>
      <w:r>
        <w:rPr>
          <w:rFonts w:ascii="Times New Roman"/>
          <w:spacing w:val="-8"/>
        </w:rPr>
        <w:t xml:space="preserve"> </w:t>
      </w:r>
      <w:r>
        <w:rPr>
          <w:rFonts w:ascii="Times New Roman"/>
        </w:rPr>
        <w:t>bne,</w:t>
      </w:r>
      <w:r>
        <w:rPr>
          <w:rFonts w:ascii="Times New Roman"/>
          <w:spacing w:val="-9"/>
        </w:rPr>
        <w:t xml:space="preserve"> </w:t>
      </w:r>
      <w:r>
        <w:rPr>
          <w:rFonts w:ascii="Times New Roman"/>
        </w:rPr>
        <w:t xml:space="preserve"> bgez, bgtz, blez, bltz, </w:t>
      </w:r>
      <w:r>
        <w:rPr>
          <w:rFonts w:ascii="Times New Roman"/>
          <w:spacing w:val="-5"/>
        </w:rPr>
        <w:t>lw,</w:t>
      </w:r>
      <w:r>
        <w:rPr>
          <w:rFonts w:ascii="Times New Roman"/>
          <w:spacing w:val="-8"/>
        </w:rPr>
        <w:t xml:space="preserve"> </w:t>
      </w:r>
      <w:r>
        <w:rPr>
          <w:rFonts w:ascii="Times New Roman"/>
          <w:spacing w:val="-6"/>
        </w:rPr>
        <w:t>sw,</w:t>
      </w:r>
      <w:r>
        <w:rPr>
          <w:rFonts w:ascii="Times New Roman"/>
          <w:spacing w:val="-9"/>
        </w:rPr>
        <w:t xml:space="preserve"> </w:t>
      </w:r>
      <w:r>
        <w:rPr>
          <w:rFonts w:ascii="Times New Roman"/>
        </w:rPr>
        <w:t>lui,</w:t>
      </w:r>
      <w:r>
        <w:rPr>
          <w:rFonts w:ascii="Times New Roman"/>
          <w:spacing w:val="-10"/>
        </w:rPr>
        <w:t xml:space="preserve"> </w:t>
      </w:r>
      <w:r>
        <w:rPr>
          <w:rFonts w:ascii="Times New Roman"/>
        </w:rPr>
        <w:t>j,</w:t>
      </w:r>
      <w:r>
        <w:rPr>
          <w:rFonts w:ascii="Times New Roman"/>
          <w:spacing w:val="-8"/>
        </w:rPr>
        <w:t xml:space="preserve"> </w:t>
      </w:r>
      <w:r>
        <w:rPr>
          <w:rFonts w:ascii="Times New Roman"/>
          <w:spacing w:val="-7"/>
        </w:rPr>
        <w:t xml:space="preserve"> </w:t>
      </w:r>
      <w:r>
        <w:rPr>
          <w:rFonts w:ascii="Times New Roman"/>
          <w:spacing w:val="-4"/>
        </w:rPr>
        <w:t xml:space="preserve"> </w:t>
      </w:r>
      <w:r>
        <w:rPr>
          <w:rFonts w:ascii="Times New Roman"/>
        </w:rPr>
        <w:t xml:space="preserve"> lb, lbu, sb,</w:t>
      </w:r>
    </w:p>
    <w:p>
      <w:pPr>
        <w:pStyle w:val="4"/>
        <w:spacing w:before="20" w:line="271" w:lineRule="auto"/>
        <w:ind w:left="1000" w:right="654"/>
        <w:jc w:val="both"/>
        <w:rPr>
          <w:rFonts w:hint="default" w:ascii="Times New Roman" w:eastAsia="宋体"/>
          <w:lang w:val="en-US" w:eastAsia="zh-CN"/>
        </w:rPr>
      </w:pPr>
      <w:r>
        <w:rPr>
          <w:rFonts w:hint="eastAsia" w:ascii="Times New Roman"/>
          <w:lang w:val="en-US" w:eastAsia="zh-CN"/>
        </w:rPr>
        <w:t>其中分支指令部分未能预测完全；共计在32条。</w:t>
      </w:r>
    </w:p>
    <w:p>
      <w:pPr>
        <w:pStyle w:val="4"/>
        <w:spacing w:before="20" w:line="271" w:lineRule="auto"/>
        <w:ind w:left="1000" w:right="654"/>
        <w:jc w:val="both"/>
        <w:rPr>
          <w:rFonts w:ascii="Times New Roman"/>
          <w:spacing w:val="-4"/>
        </w:rPr>
      </w:pPr>
      <w:r>
        <w:rPr>
          <w:rFonts w:hint="eastAsia" w:ascii="Times New Roman"/>
          <w:lang w:val="en-US" w:eastAsia="zh-CN"/>
        </w:rPr>
        <w:t>待验证：</w:t>
      </w:r>
      <w:r>
        <w:rPr>
          <w:rFonts w:ascii="Times New Roman"/>
          <w:spacing w:val="-3"/>
        </w:rPr>
        <w:t xml:space="preserve">jalr, </w:t>
      </w:r>
      <w:r>
        <w:rPr>
          <w:rFonts w:ascii="Times New Roman"/>
          <w:spacing w:val="-4"/>
        </w:rPr>
        <w:t>jr,</w:t>
      </w:r>
    </w:p>
    <w:p>
      <w:pPr>
        <w:rPr>
          <w:rFonts w:hint="default" w:eastAsia="宋体"/>
          <w:lang w:val="en-US" w:eastAsia="zh-CN"/>
        </w:rPr>
      </w:pPr>
    </w:p>
    <w:p>
      <w:pPr>
        <w:pStyle w:val="2"/>
        <w:numPr>
          <w:ilvl w:val="1"/>
          <w:numId w:val="1"/>
        </w:numPr>
        <w:tabs>
          <w:tab w:val="left" w:pos="4421"/>
        </w:tabs>
        <w:spacing w:before="58" w:after="0" w:line="240" w:lineRule="auto"/>
        <w:ind w:left="4421" w:right="18" w:hanging="4421"/>
        <w:jc w:val="left"/>
      </w:pPr>
      <w:bookmarkStart w:id="119" w:name="_Toc6165_WPSOffice_Level1"/>
      <w:r>
        <w:rPr>
          <w:rFonts w:hint="eastAsia" w:ascii="黑体" w:hAnsi="黑体" w:eastAsia="黑体" w:cs="黑体"/>
        </w:rPr>
        <w:t>心得体会</w:t>
      </w:r>
      <w:bookmarkEnd w:id="119"/>
    </w:p>
    <w:p>
      <w:pPr>
        <w:pStyle w:val="4"/>
        <w:spacing w:before="3"/>
        <w:rPr>
          <w:sz w:val="40"/>
        </w:rPr>
      </w:pPr>
    </w:p>
    <w:p>
      <w:pPr>
        <w:pStyle w:val="4"/>
        <w:spacing w:before="1" w:line="242" w:lineRule="auto"/>
        <w:ind w:left="640" w:right="658" w:firstLine="419"/>
        <w:jc w:val="both"/>
        <w:rPr>
          <w:rFonts w:hint="eastAsia"/>
          <w:spacing w:val="-4"/>
          <w:lang w:val="en-US" w:eastAsia="zh-CN"/>
        </w:rPr>
      </w:pPr>
      <w:r>
        <w:rPr>
          <w:rFonts w:hint="eastAsia"/>
          <w:spacing w:val="-4"/>
          <w:lang w:val="en-US" w:eastAsia="zh-CN"/>
        </w:rPr>
        <w:t>奇怪的是，写到这里意味着课设终于要结束了，不用在过着每天写到夜里两三点的困乏，有一种如释重负的感觉同时又有一丝丝的失落。与之前写C、C++和数据结构的课设不同的是，对于那些语言你是可以轻而易举的知道并且解决掉bug的，然而计算机组成原理课设在愉快的假期到来之前，可算是给我一个难忘的煎熬。是的，代码很快就写出来了，但是太多太多的bug了，而且处理冒险问题很让人头疼，别以为自己起的变量名字自己就能不搞乱。试试一个模块几十个变量，然后又十几个模块，各个模块还不是独立的。不单是要求理论知识达到水准，动手实践的时候才能真正体现出是否掌握，大家都知道这发生数据冒险了需要转发到那去。可是，如何实现？如何一同的实现一类冒险，这可不是理论上那么简单的事情，而且还要尽量让自己的硬件模块是合理真实存在的。不得不说，这是一道坎。</w:t>
      </w:r>
    </w:p>
    <w:p>
      <w:pPr>
        <w:pStyle w:val="4"/>
        <w:spacing w:before="1" w:line="242" w:lineRule="auto"/>
        <w:ind w:left="640" w:right="658" w:firstLine="419"/>
        <w:jc w:val="both"/>
        <w:rPr>
          <w:rFonts w:hint="eastAsia"/>
          <w:spacing w:val="-4"/>
          <w:lang w:val="en-US" w:eastAsia="zh-CN"/>
        </w:rPr>
      </w:pPr>
      <w:r>
        <w:rPr>
          <w:rFonts w:hint="eastAsia"/>
          <w:spacing w:val="-4"/>
          <w:lang w:val="en-US" w:eastAsia="zh-CN"/>
        </w:rPr>
        <w:t>因为ModelSim代码编辑不是特别的好用，所以使用了VScode进行编写，风格很清爽，而且相同的变量名选择时候回全部发亮，容易查找一些大小写错误，还有可以全局替代特定的变量，特别好；大大提高了工作效率。还有遇到了好多问题不会处理的时候，查阅资料和网上索引，以及向陈班长请教，总会得到正确的解决方案，交谈过程中收获不少。</w:t>
      </w:r>
    </w:p>
    <w:p>
      <w:pPr>
        <w:pStyle w:val="4"/>
        <w:spacing w:before="1" w:line="242" w:lineRule="auto"/>
        <w:ind w:left="640" w:right="658" w:firstLine="419"/>
        <w:jc w:val="both"/>
        <w:rPr>
          <w:rFonts w:hint="default"/>
          <w:spacing w:val="-4"/>
          <w:lang w:val="en-US" w:eastAsia="zh-CN"/>
        </w:rPr>
      </w:pPr>
      <w:r>
        <w:rPr>
          <w:rFonts w:hint="eastAsia"/>
          <w:spacing w:val="-4"/>
          <w:lang w:val="en-US" w:eastAsia="zh-CN"/>
        </w:rPr>
        <w:t>通过这次课程设计，深有体会的一点是，一步一个脚印，慢慢地耐心地解决问题，不要浮躁。基本上我是这样完成的，先把各个模块写出来，在原来的单周期上进行修改，并且参照给的课设样例里面的内容。把那些提示的bug统统解决，还有通过VScode编辑器检查变量是否一致，不能跌在这种小错误上。暂时地，先不用去考虑带冒险的流水线，先把流水线写出来，认为的书写无冒险的流水线，看看正确吗？其次才是去考虑带冒险问题。先实现那些简单的R型或I型指令想一些跳转等指令先不考虑，定个小目标25条以上，然后再去解决，虽然最后可能没有36条，但是理论上是知道数据通路如何的，但是，哎有点复杂。</w:t>
      </w:r>
    </w:p>
    <w:p>
      <w:pPr>
        <w:pStyle w:val="4"/>
        <w:spacing w:before="1" w:line="242" w:lineRule="auto"/>
        <w:ind w:left="640" w:right="658" w:firstLine="419"/>
        <w:jc w:val="both"/>
        <w:rPr>
          <w:rFonts w:hint="default"/>
          <w:spacing w:val="-4"/>
          <w:lang w:val="en-US"/>
        </w:rPr>
      </w:pPr>
      <w:r>
        <w:rPr>
          <w:rFonts w:hint="eastAsia"/>
          <w:spacing w:val="-4"/>
          <w:lang w:val="en-US" w:eastAsia="zh-CN"/>
        </w:rPr>
        <w:t>不逼自己，永远都不知道自身的潜力到底有多么的大；不熬夜到两三点，永远都不知道一天能有这么长。其实，回去审视自己这么认真努力地完成课设，不仅仅是一种自豪，更重要的是为又一次成功的坚守底线儿感到欣慰。是的，可能这份课设还存在一些我没能及时发现并且解决的bug，因为最后时间实在是不够了，有点后悔为什么不早点开写课设，可能也是最后考试太多了。但是，遗憾终究是会有的，能让我感到安慰的是真实的付出和认真对待。</w:t>
      </w:r>
    </w:p>
    <w:p>
      <w:pPr>
        <w:pStyle w:val="4"/>
        <w:spacing w:before="1" w:line="242" w:lineRule="auto"/>
        <w:ind w:left="640" w:right="658" w:firstLine="419"/>
        <w:jc w:val="both"/>
        <w:rPr>
          <w:spacing w:val="-4"/>
        </w:rPr>
      </w:pPr>
    </w:p>
    <w:p>
      <w:pPr>
        <w:spacing w:line="240" w:lineRule="auto"/>
        <w:ind w:right="0"/>
        <w:rPr>
          <w:sz w:val="20"/>
        </w:rPr>
      </w:pPr>
    </w:p>
    <w:p>
      <w:pPr>
        <w:spacing w:line="360" w:lineRule="auto"/>
        <w:ind w:firstLine="3300" w:firstLineChars="1100"/>
        <w:jc w:val="both"/>
        <w:rPr>
          <w:rFonts w:hint="eastAsia"/>
          <w:szCs w:val="21"/>
        </w:rPr>
      </w:pPr>
      <w:bookmarkStart w:id="120" w:name="_Toc14647_WPSOffice_Level1"/>
      <w:r>
        <w:rPr>
          <w:rFonts w:hint="eastAsia" w:ascii="黑体" w:eastAsia="黑体"/>
          <w:sz w:val="30"/>
          <w:szCs w:val="30"/>
        </w:rPr>
        <w:t>参 考 文 献</w:t>
      </w:r>
      <w:bookmarkEnd w:id="120"/>
    </w:p>
    <w:p>
      <w:pPr>
        <w:pStyle w:val="11"/>
        <w:numPr>
          <w:ilvl w:val="0"/>
          <w:numId w:val="0"/>
        </w:numPr>
        <w:tabs>
          <w:tab w:val="left" w:pos="723"/>
        </w:tabs>
        <w:spacing w:before="11" w:after="0" w:line="240" w:lineRule="auto"/>
        <w:ind w:right="0" w:rightChars="0"/>
        <w:jc w:val="left"/>
        <w:rPr>
          <w:rFonts w:ascii="Times New Roman" w:eastAsia="Times New Roman"/>
          <w:sz w:val="21"/>
        </w:rPr>
      </w:pPr>
      <w:r>
        <w:rPr>
          <w:szCs w:val="21"/>
        </w:rPr>
        <w:t>[</w:t>
      </w:r>
      <w:r>
        <w:rPr>
          <w:rFonts w:hint="eastAsia"/>
          <w:szCs w:val="21"/>
          <w:lang w:val="en-US" w:eastAsia="zh-CN"/>
        </w:rPr>
        <w:t>1</w:t>
      </w:r>
      <w:r>
        <w:rPr>
          <w:szCs w:val="21"/>
        </w:rPr>
        <w:t>]</w:t>
      </w:r>
      <w:r>
        <w:rPr>
          <w:spacing w:val="-2"/>
          <w:sz w:val="21"/>
        </w:rPr>
        <w:t>袁春风，等</w:t>
      </w:r>
      <w:r>
        <w:rPr>
          <w:rFonts w:ascii="Times New Roman" w:eastAsia="Times New Roman"/>
          <w:sz w:val="21"/>
        </w:rPr>
        <w:t xml:space="preserve">. </w:t>
      </w:r>
      <w:r>
        <w:rPr>
          <w:spacing w:val="-3"/>
          <w:sz w:val="21"/>
        </w:rPr>
        <w:t>计算机组成与系统结构</w:t>
      </w:r>
      <w:r>
        <w:rPr>
          <w:rFonts w:ascii="Times New Roman" w:eastAsia="Times New Roman"/>
          <w:sz w:val="21"/>
        </w:rPr>
        <w:t>[M</w:t>
      </w:r>
      <w:r>
        <w:rPr>
          <w:rFonts w:ascii="Times New Roman" w:eastAsia="Times New Roman"/>
          <w:spacing w:val="-1"/>
          <w:sz w:val="21"/>
        </w:rPr>
        <w:t xml:space="preserve">]. </w:t>
      </w:r>
      <w:r>
        <w:rPr>
          <w:spacing w:val="-26"/>
          <w:sz w:val="21"/>
        </w:rPr>
        <w:t xml:space="preserve">第 </w:t>
      </w:r>
      <w:r>
        <w:rPr>
          <w:rFonts w:ascii="Times New Roman" w:eastAsia="Times New Roman"/>
          <w:sz w:val="21"/>
        </w:rPr>
        <w:t>2</w:t>
      </w:r>
      <w:r>
        <w:rPr>
          <w:rFonts w:ascii="Times New Roman" w:eastAsia="Times New Roman"/>
          <w:spacing w:val="-2"/>
          <w:sz w:val="21"/>
        </w:rPr>
        <w:t xml:space="preserve"> </w:t>
      </w:r>
      <w:r>
        <w:rPr>
          <w:spacing w:val="-3"/>
          <w:sz w:val="21"/>
        </w:rPr>
        <w:t>版，北京：清华大学出版社，</w:t>
      </w:r>
      <w:r>
        <w:rPr>
          <w:rFonts w:ascii="Times New Roman" w:eastAsia="Times New Roman"/>
          <w:sz w:val="21"/>
        </w:rPr>
        <w:t>2010.</w:t>
      </w:r>
    </w:p>
    <w:p>
      <w:pPr>
        <w:pStyle w:val="11"/>
        <w:numPr>
          <w:ilvl w:val="0"/>
          <w:numId w:val="0"/>
        </w:numPr>
        <w:tabs>
          <w:tab w:val="left" w:pos="723"/>
        </w:tabs>
        <w:spacing w:before="0" w:after="0" w:line="316" w:lineRule="auto"/>
        <w:ind w:right="1395" w:rightChars="0"/>
        <w:jc w:val="left"/>
        <w:rPr>
          <w:rFonts w:ascii="Times New Roman" w:hAnsi="Times New Roman"/>
          <w:sz w:val="21"/>
        </w:rPr>
      </w:pPr>
      <w:r>
        <w:rPr>
          <w:szCs w:val="21"/>
        </w:rPr>
        <w:t>[</w:t>
      </w:r>
      <w:r>
        <w:rPr>
          <w:rFonts w:hint="eastAsia"/>
          <w:szCs w:val="21"/>
          <w:lang w:val="en-US" w:eastAsia="zh-CN"/>
        </w:rPr>
        <w:t>2</w:t>
      </w:r>
      <w:r>
        <w:rPr>
          <w:szCs w:val="21"/>
        </w:rPr>
        <w:t>]</w:t>
      </w:r>
      <w:r>
        <w:rPr>
          <w:rFonts w:ascii="Times New Roman" w:hAnsi="Times New Roman"/>
          <w:sz w:val="21"/>
        </w:rPr>
        <w:t xml:space="preserve">MIPS32® Architecture For Programmers </w:t>
      </w:r>
      <w:r>
        <w:rPr>
          <w:rFonts w:ascii="Times New Roman" w:hAnsi="Times New Roman"/>
          <w:spacing w:val="-6"/>
          <w:sz w:val="21"/>
        </w:rPr>
        <w:t xml:space="preserve">Volume </w:t>
      </w:r>
      <w:r>
        <w:rPr>
          <w:rFonts w:ascii="Times New Roman" w:hAnsi="Times New Roman"/>
          <w:sz w:val="21"/>
        </w:rPr>
        <w:t xml:space="preserve">II: The MIPS32® Instruction Set[M]. Revision 2.50, Mountain </w:t>
      </w:r>
      <w:r>
        <w:rPr>
          <w:rFonts w:ascii="Times New Roman" w:hAnsi="Times New Roman"/>
          <w:spacing w:val="-6"/>
          <w:sz w:val="21"/>
        </w:rPr>
        <w:t xml:space="preserve">View, </w:t>
      </w:r>
      <w:r>
        <w:rPr>
          <w:rFonts w:ascii="Times New Roman" w:hAnsi="Times New Roman"/>
          <w:sz w:val="21"/>
        </w:rPr>
        <w:t>CA: MIPS Technologies Inc., July 1,</w:t>
      </w:r>
      <w:r>
        <w:rPr>
          <w:rFonts w:ascii="Times New Roman" w:hAnsi="Times New Roman"/>
          <w:spacing w:val="-18"/>
          <w:sz w:val="21"/>
        </w:rPr>
        <w:t xml:space="preserve"> </w:t>
      </w:r>
      <w:r>
        <w:rPr>
          <w:rFonts w:ascii="Times New Roman" w:hAnsi="Times New Roman"/>
          <w:sz w:val="21"/>
        </w:rPr>
        <w:t>2005.</w:t>
      </w:r>
    </w:p>
    <w:p>
      <w:pPr>
        <w:pStyle w:val="11"/>
        <w:numPr>
          <w:ilvl w:val="0"/>
          <w:numId w:val="0"/>
        </w:numPr>
        <w:tabs>
          <w:tab w:val="left" w:pos="723"/>
        </w:tabs>
        <w:spacing w:before="11" w:after="0" w:line="240" w:lineRule="auto"/>
        <w:ind w:right="0" w:rightChars="0"/>
        <w:jc w:val="left"/>
        <w:rPr>
          <w:rFonts w:hint="eastAsia"/>
          <w:spacing w:val="-2"/>
          <w:sz w:val="21"/>
        </w:rPr>
      </w:pPr>
      <w:r>
        <w:rPr>
          <w:szCs w:val="21"/>
        </w:rPr>
        <w:t>[</w:t>
      </w:r>
      <w:r>
        <w:rPr>
          <w:rFonts w:hint="eastAsia"/>
          <w:szCs w:val="21"/>
          <w:lang w:val="en-US" w:eastAsia="zh-CN"/>
        </w:rPr>
        <w:t>3</w:t>
      </w:r>
      <w:r>
        <w:rPr>
          <w:szCs w:val="21"/>
        </w:rPr>
        <w:t>]</w:t>
      </w:r>
      <w:r>
        <w:rPr>
          <w:rFonts w:hint="eastAsia"/>
          <w:spacing w:val="-2"/>
          <w:sz w:val="21"/>
        </w:rPr>
        <w:t>龙芯MIPS指令集及汇编程序设计</w:t>
      </w:r>
    </w:p>
    <w:p>
      <w:pPr>
        <w:pStyle w:val="11"/>
        <w:numPr>
          <w:ilvl w:val="0"/>
          <w:numId w:val="0"/>
        </w:numPr>
        <w:tabs>
          <w:tab w:val="left" w:pos="723"/>
        </w:tabs>
        <w:spacing w:before="11" w:after="0" w:line="240" w:lineRule="auto"/>
        <w:ind w:right="0" w:rightChars="0"/>
        <w:jc w:val="left"/>
        <w:rPr>
          <w:rFonts w:hint="eastAsia"/>
          <w:spacing w:val="-2"/>
          <w:sz w:val="21"/>
        </w:rPr>
      </w:pPr>
    </w:p>
    <w:p>
      <w:pPr>
        <w:pStyle w:val="11"/>
        <w:numPr>
          <w:ilvl w:val="0"/>
          <w:numId w:val="0"/>
        </w:numPr>
        <w:tabs>
          <w:tab w:val="left" w:pos="723"/>
        </w:tabs>
        <w:spacing w:before="11" w:after="0" w:line="240" w:lineRule="auto"/>
        <w:ind w:right="0" w:rightChars="0"/>
        <w:jc w:val="left"/>
        <w:rPr>
          <w:rFonts w:hint="eastAsia"/>
          <w:spacing w:val="-2"/>
          <w:sz w:val="21"/>
        </w:rPr>
      </w:pPr>
    </w:p>
    <w:p>
      <w:pPr>
        <w:pStyle w:val="11"/>
        <w:numPr>
          <w:ilvl w:val="0"/>
          <w:numId w:val="0"/>
        </w:numPr>
        <w:tabs>
          <w:tab w:val="left" w:pos="723"/>
        </w:tabs>
        <w:spacing w:before="11" w:after="0" w:line="240" w:lineRule="auto"/>
        <w:ind w:right="0" w:rightChars="0"/>
        <w:jc w:val="left"/>
        <w:rPr>
          <w:rFonts w:hint="eastAsia"/>
          <w:spacing w:val="-2"/>
          <w:sz w:val="21"/>
        </w:rPr>
      </w:pPr>
    </w:p>
    <w:p>
      <w:pPr>
        <w:pStyle w:val="11"/>
        <w:numPr>
          <w:ilvl w:val="0"/>
          <w:numId w:val="0"/>
        </w:numPr>
        <w:tabs>
          <w:tab w:val="left" w:pos="723"/>
        </w:tabs>
        <w:spacing w:before="11" w:after="0" w:line="240" w:lineRule="auto"/>
        <w:ind w:right="0" w:rightChars="0"/>
        <w:jc w:val="left"/>
        <w:rPr>
          <w:rFonts w:hint="eastAsia"/>
          <w:spacing w:val="-2"/>
          <w:sz w:val="21"/>
        </w:rPr>
      </w:pPr>
    </w:p>
    <w:p>
      <w:pPr>
        <w:spacing w:line="240" w:lineRule="auto"/>
        <w:ind w:right="0"/>
        <w:rPr>
          <w:spacing w:val="-4"/>
        </w:rPr>
      </w:pPr>
    </w:p>
    <w:p>
      <w:pPr>
        <w:spacing w:line="240" w:lineRule="auto"/>
        <w:ind w:right="0" w:firstLine="3900" w:firstLineChars="1300"/>
        <w:rPr>
          <w:rFonts w:hint="eastAsia" w:ascii="黑体" w:hAnsi="黑体" w:eastAsia="黑体" w:cs="黑体"/>
          <w:sz w:val="30"/>
          <w:szCs w:val="30"/>
          <w:lang w:val="en-US" w:eastAsia="zh-CN"/>
        </w:rPr>
      </w:pPr>
      <w:bookmarkStart w:id="121" w:name="_Toc22754_WPSOffice_Level1"/>
      <w:r>
        <w:rPr>
          <w:rFonts w:hint="eastAsia" w:ascii="黑体" w:hAnsi="黑体" w:eastAsia="黑体" w:cs="黑体"/>
          <w:sz w:val="30"/>
          <w:szCs w:val="30"/>
          <w:lang w:val="en-US" w:eastAsia="zh-CN"/>
        </w:rPr>
        <w:t>附  录</w:t>
      </w:r>
      <w:bookmarkEnd w:id="121"/>
    </w:p>
    <w:tbl>
      <w:tblPr>
        <w:tblStyle w:val="6"/>
        <w:tblW w:w="8698" w:type="dxa"/>
        <w:jc w:val="center"/>
        <w:tblInd w:w="0" w:type="dxa"/>
        <w:tblLayout w:type="fixed"/>
        <w:tblCellMar>
          <w:top w:w="0" w:type="dxa"/>
          <w:left w:w="10" w:type="dxa"/>
          <w:bottom w:w="0" w:type="dxa"/>
          <w:right w:w="10" w:type="dxa"/>
        </w:tblCellMar>
      </w:tblPr>
      <w:tblGrid>
        <w:gridCol w:w="1985"/>
        <w:gridCol w:w="1842"/>
        <w:gridCol w:w="1134"/>
        <w:gridCol w:w="3737"/>
      </w:tblGrid>
      <w:tr>
        <w:tblPrEx>
          <w:tblLayout w:type="fixed"/>
          <w:tblCellMar>
            <w:top w:w="0" w:type="dxa"/>
            <w:left w:w="10" w:type="dxa"/>
            <w:bottom w:w="0" w:type="dxa"/>
            <w:right w:w="10" w:type="dxa"/>
          </w:tblCellMar>
        </w:tblPrEx>
        <w:trPr>
          <w:trHeight w:val="0" w:hRule="atLeast"/>
          <w:jc w:val="center"/>
        </w:trPr>
        <w:tc>
          <w:tcPr>
            <w:tcW w:w="1985" w:type="dxa"/>
            <w:vMerge w:val="restart"/>
            <w:tcBorders>
              <w:top w:val="single" w:color="000000" w:sz="4" w:space="0"/>
              <w:left w:val="single" w:color="000000" w:sz="4" w:space="0"/>
              <w:bottom w:val="single" w:color="000000" w:sz="4" w:space="0"/>
              <w:right w:val="single" w:color="000000" w:sz="4" w:space="0"/>
            </w:tcBorders>
            <w:shd w:val="clear" w:color="auto" w:fill="8EDAFC"/>
            <w:noWrap w:val="0"/>
            <w:tcMar>
              <w:left w:w="108" w:type="dxa"/>
              <w:right w:w="108" w:type="dxa"/>
            </w:tcMar>
            <w:vAlign w:val="center"/>
          </w:tcPr>
          <w:p>
            <w:pPr>
              <w:spacing w:before="0" w:after="0" w:line="300" w:lineRule="auto"/>
              <w:ind w:left="0" w:right="0" w:firstLine="0"/>
              <w:jc w:val="center"/>
              <w:rPr>
                <w:rFonts w:ascii="宋体" w:hAnsi="宋体" w:eastAsia="宋体" w:cs="宋体"/>
                <w:spacing w:val="0"/>
                <w:position w:val="0"/>
                <w:shd w:val="clear" w:color="auto" w:fill="auto"/>
              </w:rPr>
            </w:pPr>
            <w:r>
              <w:rPr>
                <w:rFonts w:ascii="宋体" w:hAnsi="宋体" w:eastAsia="宋体" w:cs="宋体"/>
                <w:b/>
                <w:color w:val="000000"/>
                <w:spacing w:val="0"/>
                <w:position w:val="0"/>
                <w:sz w:val="21"/>
                <w:shd w:val="clear" w:color="auto" w:fill="auto"/>
              </w:rPr>
              <w:t>汇编指令</w:t>
            </w:r>
          </w:p>
        </w:tc>
        <w:tc>
          <w:tcPr>
            <w:tcW w:w="1842" w:type="dxa"/>
            <w:vMerge w:val="restart"/>
            <w:tcBorders>
              <w:top w:val="single" w:color="000000" w:sz="4" w:space="0"/>
              <w:left w:val="single" w:color="000000" w:sz="4" w:space="0"/>
              <w:bottom w:val="single" w:color="000000" w:sz="4" w:space="0"/>
              <w:right w:val="single" w:color="000000" w:sz="4" w:space="0"/>
            </w:tcBorders>
            <w:shd w:val="clear" w:color="auto" w:fill="8EDAFC"/>
            <w:noWrap w:val="0"/>
            <w:tcMar>
              <w:left w:w="108" w:type="dxa"/>
              <w:right w:w="108" w:type="dxa"/>
            </w:tcMar>
            <w:vAlign w:val="center"/>
          </w:tcPr>
          <w:p>
            <w:pPr>
              <w:spacing w:before="0" w:after="0" w:line="300" w:lineRule="auto"/>
              <w:ind w:left="0" w:right="0" w:firstLine="0"/>
              <w:jc w:val="center"/>
              <w:rPr>
                <w:rFonts w:ascii="宋体" w:hAnsi="宋体" w:eastAsia="宋体" w:cs="宋体"/>
                <w:spacing w:val="0"/>
                <w:position w:val="0"/>
                <w:shd w:val="clear" w:color="auto" w:fill="auto"/>
              </w:rPr>
            </w:pPr>
            <w:r>
              <w:rPr>
                <w:rFonts w:ascii="宋体" w:hAnsi="宋体" w:eastAsia="宋体" w:cs="宋体"/>
                <w:b/>
                <w:color w:val="000000"/>
                <w:spacing w:val="0"/>
                <w:position w:val="0"/>
                <w:sz w:val="21"/>
                <w:shd w:val="clear" w:color="auto" w:fill="auto"/>
              </w:rPr>
              <w:t>结果描述</w:t>
            </w:r>
          </w:p>
        </w:tc>
        <w:tc>
          <w:tcPr>
            <w:tcW w:w="4871" w:type="dxa"/>
            <w:gridSpan w:val="2"/>
            <w:tcBorders>
              <w:top w:val="single" w:color="000000" w:sz="4" w:space="0"/>
              <w:left w:val="single" w:color="000000" w:sz="0" w:space="0"/>
              <w:bottom w:val="single" w:color="000000" w:sz="4" w:space="0"/>
              <w:right w:val="single" w:color="000000" w:sz="4" w:space="0"/>
            </w:tcBorders>
            <w:shd w:val="clear" w:color="auto" w:fill="8EDAFC"/>
            <w:noWrap w:val="0"/>
            <w:tcMar>
              <w:left w:w="108" w:type="dxa"/>
              <w:right w:w="108" w:type="dxa"/>
            </w:tcMar>
            <w:vAlign w:val="center"/>
          </w:tcPr>
          <w:p>
            <w:pPr>
              <w:spacing w:before="0" w:after="0" w:line="300" w:lineRule="auto"/>
              <w:ind w:left="0" w:right="0" w:firstLine="0"/>
              <w:jc w:val="center"/>
              <w:rPr>
                <w:rFonts w:ascii="宋体" w:hAnsi="宋体" w:eastAsia="宋体" w:cs="宋体"/>
                <w:spacing w:val="0"/>
                <w:position w:val="0"/>
                <w:shd w:val="clear" w:color="auto" w:fill="auto"/>
              </w:rPr>
            </w:pPr>
            <w:r>
              <w:rPr>
                <w:rFonts w:ascii="宋体" w:hAnsi="宋体" w:eastAsia="宋体" w:cs="宋体"/>
                <w:b/>
                <w:color w:val="000000"/>
                <w:spacing w:val="0"/>
                <w:position w:val="0"/>
                <w:sz w:val="21"/>
                <w:shd w:val="clear" w:color="auto" w:fill="auto"/>
              </w:rPr>
              <w:t>机器指令的机器码</w:t>
            </w:r>
          </w:p>
        </w:tc>
      </w:tr>
      <w:tr>
        <w:tblPrEx>
          <w:tblLayout w:type="fixed"/>
          <w:tblCellMar>
            <w:top w:w="0" w:type="dxa"/>
            <w:left w:w="10" w:type="dxa"/>
            <w:bottom w:w="0" w:type="dxa"/>
            <w:right w:w="10" w:type="dxa"/>
          </w:tblCellMar>
        </w:tblPrEx>
        <w:trPr>
          <w:trHeight w:val="315" w:hRule="atLeast"/>
          <w:jc w:val="center"/>
        </w:trPr>
        <w:tc>
          <w:tcPr>
            <w:tcW w:w="1985" w:type="dxa"/>
            <w:vMerge w:val="continue"/>
            <w:tcBorders>
              <w:top w:val="single" w:color="000000" w:sz="4" w:space="0"/>
              <w:left w:val="single" w:color="000000" w:sz="4" w:space="0"/>
              <w:bottom w:val="single" w:color="000000" w:sz="4" w:space="0"/>
              <w:right w:val="single" w:color="000000" w:sz="4" w:space="0"/>
            </w:tcBorders>
            <w:shd w:val="clear" w:color="auto" w:fill="8EDAFC"/>
            <w:noWrap w:val="0"/>
            <w:tcMar>
              <w:left w:w="108" w:type="dxa"/>
              <w:right w:w="108" w:type="dxa"/>
            </w:tcMar>
            <w:vAlign w:val="center"/>
          </w:tcPr>
          <w:p>
            <w:pPr>
              <w:spacing w:before="0" w:after="160" w:line="259" w:lineRule="auto"/>
              <w:ind w:left="0" w:right="0" w:firstLine="0"/>
              <w:jc w:val="center"/>
              <w:rPr>
                <w:rFonts w:ascii="宋体" w:hAnsi="宋体" w:eastAsia="宋体" w:cs="宋体"/>
                <w:color w:val="auto"/>
                <w:spacing w:val="0"/>
                <w:position w:val="0"/>
                <w:sz w:val="22"/>
                <w:shd w:val="clear" w:color="auto" w:fill="auto"/>
              </w:rPr>
            </w:pPr>
          </w:p>
        </w:tc>
        <w:tc>
          <w:tcPr>
            <w:tcW w:w="1842" w:type="dxa"/>
            <w:vMerge w:val="continue"/>
            <w:tcBorders>
              <w:top w:val="single" w:color="000000" w:sz="4" w:space="0"/>
              <w:left w:val="single" w:color="000000" w:sz="4" w:space="0"/>
              <w:bottom w:val="single" w:color="000000" w:sz="4" w:space="0"/>
              <w:right w:val="single" w:color="000000" w:sz="4" w:space="0"/>
            </w:tcBorders>
            <w:shd w:val="clear" w:color="auto" w:fill="8EDAFC"/>
            <w:noWrap w:val="0"/>
            <w:tcMar>
              <w:left w:w="108" w:type="dxa"/>
              <w:right w:w="108" w:type="dxa"/>
            </w:tcMar>
            <w:vAlign w:val="center"/>
          </w:tcPr>
          <w:p>
            <w:pPr>
              <w:spacing w:before="0" w:after="160" w:line="259" w:lineRule="auto"/>
              <w:ind w:left="0" w:right="0" w:firstLine="0"/>
              <w:jc w:val="center"/>
              <w:rPr>
                <w:rFonts w:ascii="宋体" w:hAnsi="宋体" w:eastAsia="宋体" w:cs="宋体"/>
                <w:color w:val="auto"/>
                <w:spacing w:val="0"/>
                <w:position w:val="0"/>
                <w:sz w:val="22"/>
                <w:shd w:val="clear" w:color="auto" w:fill="auto"/>
              </w:rPr>
            </w:pPr>
          </w:p>
        </w:tc>
        <w:tc>
          <w:tcPr>
            <w:tcW w:w="1134" w:type="dxa"/>
            <w:tcBorders>
              <w:top w:val="single" w:color="000000" w:sz="0" w:space="0"/>
              <w:left w:val="single" w:color="000000" w:sz="0" w:space="0"/>
              <w:bottom w:val="single" w:color="000000" w:sz="4" w:space="0"/>
              <w:right w:val="single" w:color="000000" w:sz="4" w:space="0"/>
            </w:tcBorders>
            <w:shd w:val="clear" w:color="auto" w:fill="8EDAFC"/>
            <w:noWrap w:val="0"/>
            <w:tcMar>
              <w:left w:w="108" w:type="dxa"/>
              <w:right w:w="108" w:type="dxa"/>
            </w:tcMar>
            <w:vAlign w:val="center"/>
          </w:tcPr>
          <w:p>
            <w:pPr>
              <w:spacing w:before="0" w:after="0" w:line="300" w:lineRule="auto"/>
              <w:ind w:left="0" w:right="0" w:firstLine="0"/>
              <w:jc w:val="center"/>
              <w:rPr>
                <w:spacing w:val="0"/>
                <w:position w:val="0"/>
                <w:shd w:val="clear" w:color="auto" w:fill="auto"/>
              </w:rPr>
            </w:pPr>
            <w:r>
              <w:rPr>
                <w:rFonts w:ascii="Times New Roman" w:hAnsi="Times New Roman" w:eastAsia="Times New Roman" w:cs="Times New Roman"/>
                <w:b/>
                <w:color w:val="000000"/>
                <w:spacing w:val="0"/>
                <w:position w:val="0"/>
                <w:sz w:val="21"/>
                <w:shd w:val="clear" w:color="auto" w:fill="auto"/>
              </w:rPr>
              <w:t>16</w:t>
            </w:r>
            <w:r>
              <w:rPr>
                <w:rFonts w:ascii="宋体" w:hAnsi="宋体" w:eastAsia="宋体" w:cs="宋体"/>
                <w:b/>
                <w:color w:val="000000"/>
                <w:spacing w:val="0"/>
                <w:position w:val="0"/>
                <w:sz w:val="21"/>
                <w:shd w:val="clear" w:color="auto" w:fill="auto"/>
              </w:rPr>
              <w:t>进制</w:t>
            </w:r>
          </w:p>
        </w:tc>
        <w:tc>
          <w:tcPr>
            <w:tcW w:w="3737" w:type="dxa"/>
            <w:tcBorders>
              <w:top w:val="single" w:color="000000" w:sz="0" w:space="0"/>
              <w:left w:val="single" w:color="000000" w:sz="0" w:space="0"/>
              <w:bottom w:val="single" w:color="000000" w:sz="4" w:space="0"/>
              <w:right w:val="single" w:color="000000" w:sz="4" w:space="0"/>
            </w:tcBorders>
            <w:shd w:val="clear" w:color="auto" w:fill="8EDAFC"/>
            <w:noWrap w:val="0"/>
            <w:tcMar>
              <w:left w:w="108" w:type="dxa"/>
              <w:right w:w="108" w:type="dxa"/>
            </w:tcMar>
            <w:vAlign w:val="center"/>
          </w:tcPr>
          <w:p>
            <w:pPr>
              <w:spacing w:before="0" w:after="0" w:line="300" w:lineRule="auto"/>
              <w:ind w:left="0" w:right="0" w:firstLine="0"/>
              <w:jc w:val="center"/>
              <w:rPr>
                <w:rFonts w:ascii="宋体" w:hAnsi="宋体" w:eastAsia="宋体" w:cs="宋体"/>
                <w:spacing w:val="0"/>
                <w:position w:val="0"/>
                <w:shd w:val="clear" w:color="auto" w:fill="auto"/>
              </w:rPr>
            </w:pPr>
            <w:r>
              <w:rPr>
                <w:rFonts w:ascii="宋体" w:hAnsi="宋体" w:eastAsia="宋体" w:cs="宋体"/>
                <w:b/>
                <w:color w:val="000000"/>
                <w:spacing w:val="0"/>
                <w:position w:val="0"/>
                <w:sz w:val="21"/>
                <w:shd w:val="clear" w:color="auto" w:fill="auto"/>
              </w:rPr>
              <w:t>二进制</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addiu $1, $0,#1</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 = 0000_0001H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24010001</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0010_0100_0000_0001_0000_0000_0000_0001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sll      $2, $1,#4</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 = 0000_0010H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00011100</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0000_0000_0000_0001_0001_0001_0000_0000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addu  $3, $2,$1</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[$3] =  0000_0011H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00411821</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0000_0000_0100_0001_0001_1000_0010_0001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srl     $4, $2,#2</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[$4] =  0000_0004H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00022082</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0000_0000_0000_0010_0010_0000_1000_0010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slti    $25,$4,#5</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[$25] =  0000_0001H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28990005</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0010_1000_1001_1001_0000_0000_0000_0101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bgez  $25,#16</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宋体" w:hAnsi="宋体" w:eastAsia="宋体" w:cs="宋体"/>
                <w:color w:val="000000"/>
                <w:spacing w:val="0"/>
                <w:position w:val="0"/>
                <w:sz w:val="18"/>
                <w:shd w:val="clear" w:color="auto" w:fill="auto"/>
              </w:rPr>
              <w:t>跳转到</w:t>
            </w:r>
            <w:r>
              <w:rPr>
                <w:rFonts w:ascii="Times New Roman" w:hAnsi="Times New Roman" w:eastAsia="Times New Roman" w:cs="Times New Roman"/>
                <w:color w:val="000000"/>
                <w:spacing w:val="0"/>
                <w:position w:val="0"/>
                <w:sz w:val="18"/>
                <w:shd w:val="clear" w:color="auto" w:fill="auto"/>
              </w:rPr>
              <w:t>54H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07210010</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0000_0111_0010_0001_0000_0000_0001_0000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subu  $5, $3,$4</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[$5] =  0000_000DH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00642823</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0000_0000_0110_0100_0010_1000_0010_0011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sw     $5, #20($0)</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Mem[0000_0014H] =  0000_000DH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AC050014</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1010_1100_0000_0101_0000_0000_0001_0100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nor    $6, $5,$2</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[$6] = FFFF_FFE2H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00A23027</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0000_0000_1010_0010_0011_0000_0010_0111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or      $7, $6,$3</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[$7] = FFFF_FFF3H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00C33825</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0000_0000_1100_0011_0011_1000_0010_0101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xor    $8, $7,$6</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[$8] =  0000_0011H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00E64026</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0000_0000_1110_0110_0100_0000_0010_0110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sw     $8, #28($0)</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Mem[0000_001CH] =  0000_0011H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AC08001C</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1010_1100_0000_1000_0000_0000_0001_1100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beq    $8, $3,#2</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宋体" w:hAnsi="宋体" w:eastAsia="宋体" w:cs="宋体"/>
                <w:color w:val="000000"/>
                <w:spacing w:val="0"/>
                <w:position w:val="0"/>
                <w:sz w:val="18"/>
                <w:shd w:val="clear" w:color="auto" w:fill="auto"/>
              </w:rPr>
              <w:t>跳转到</w:t>
            </w:r>
            <w:r>
              <w:rPr>
                <w:rFonts w:ascii="Times New Roman" w:hAnsi="Times New Roman" w:eastAsia="Times New Roman" w:cs="Times New Roman"/>
                <w:color w:val="000000"/>
                <w:spacing w:val="0"/>
                <w:position w:val="0"/>
                <w:sz w:val="18"/>
                <w:shd w:val="clear" w:color="auto" w:fill="auto"/>
              </w:rPr>
              <w:t>38H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11030002</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0001_0001_0000_0011_0000_0000_0000_0010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slt      $9, $6,$7</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宋体" w:hAnsi="宋体" w:eastAsia="宋体" w:cs="宋体"/>
                <w:spacing w:val="0"/>
                <w:position w:val="0"/>
                <w:shd w:val="clear" w:color="auto" w:fill="auto"/>
              </w:rPr>
            </w:pPr>
            <w:r>
              <w:rPr>
                <w:rFonts w:ascii="宋体" w:hAnsi="宋体" w:eastAsia="宋体" w:cs="宋体"/>
                <w:color w:val="000000"/>
                <w:spacing w:val="0"/>
                <w:position w:val="0"/>
                <w:sz w:val="18"/>
                <w:shd w:val="clear" w:color="auto" w:fill="auto"/>
              </w:rPr>
              <w:t>不执行</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00C7482A</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0000_0000_1100_0111_0100_1000_0010_1010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addiu $1, $0,#8</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 =  0000_0008H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24010008</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0010_0100_0000_0001_0000_0000_0000_1000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lw      $10,#20($1)</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[$10] =  0000_0011H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8C2A0014</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1000_1100_0010_1010_0000_0000_0001_0100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bne    $10,$5,#4</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宋体" w:hAnsi="宋体" w:eastAsia="宋体" w:cs="宋体"/>
                <w:color w:val="000000"/>
                <w:spacing w:val="0"/>
                <w:position w:val="0"/>
                <w:sz w:val="18"/>
                <w:shd w:val="clear" w:color="auto" w:fill="auto"/>
              </w:rPr>
              <w:t>跳转到</w:t>
            </w:r>
            <w:r>
              <w:rPr>
                <w:rFonts w:ascii="Times New Roman" w:hAnsi="Times New Roman" w:eastAsia="Times New Roman" w:cs="Times New Roman"/>
                <w:color w:val="000000"/>
                <w:spacing w:val="0"/>
                <w:position w:val="0"/>
                <w:sz w:val="18"/>
                <w:shd w:val="clear" w:color="auto" w:fill="auto"/>
              </w:rPr>
              <w:t>50H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15450004</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0001_0101_0100_0101_0000_0000_0000_0100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and    $11,$2,$1</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宋体" w:hAnsi="宋体" w:eastAsia="宋体" w:cs="宋体"/>
                <w:spacing w:val="0"/>
                <w:position w:val="0"/>
                <w:shd w:val="clear" w:color="auto" w:fill="auto"/>
              </w:rPr>
            </w:pPr>
            <w:r>
              <w:rPr>
                <w:rFonts w:ascii="宋体" w:hAnsi="宋体" w:eastAsia="宋体" w:cs="宋体"/>
                <w:color w:val="000000"/>
                <w:spacing w:val="0"/>
                <w:position w:val="0"/>
                <w:sz w:val="18"/>
                <w:shd w:val="clear" w:color="auto" w:fill="auto"/>
              </w:rPr>
              <w:t>不执行</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00415824</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0000_0000_0100_0001_0101_1000_0010_0100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sw     $11,#28($1)</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宋体" w:hAnsi="宋体" w:eastAsia="宋体" w:cs="宋体"/>
                <w:spacing w:val="0"/>
                <w:position w:val="0"/>
                <w:shd w:val="clear" w:color="auto" w:fill="auto"/>
              </w:rPr>
            </w:pPr>
            <w:r>
              <w:rPr>
                <w:rFonts w:ascii="宋体" w:hAnsi="宋体" w:eastAsia="宋体" w:cs="宋体"/>
                <w:color w:val="000000"/>
                <w:spacing w:val="0"/>
                <w:position w:val="0"/>
                <w:sz w:val="18"/>
                <w:shd w:val="clear" w:color="auto" w:fill="auto"/>
              </w:rPr>
              <w:t>不执行</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AC2B001C</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1010_1100_0010_1011_0000_0000_0001_1100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sw     $4, #16($1)</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宋体" w:hAnsi="宋体" w:eastAsia="宋体" w:cs="宋体"/>
                <w:spacing w:val="0"/>
                <w:position w:val="0"/>
                <w:shd w:val="clear" w:color="auto" w:fill="auto"/>
              </w:rPr>
            </w:pPr>
            <w:r>
              <w:rPr>
                <w:rFonts w:ascii="宋体" w:hAnsi="宋体" w:eastAsia="宋体" w:cs="宋体"/>
                <w:color w:val="000000"/>
                <w:spacing w:val="0"/>
                <w:position w:val="0"/>
                <w:sz w:val="18"/>
                <w:shd w:val="clear" w:color="auto" w:fill="auto"/>
              </w:rPr>
              <w:t>不执行</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AC240010</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1010_1100_0010_0100_0000_0000_0001_0000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jal     #25</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Times New Roman" w:hAnsi="Times New Roman" w:eastAsia="Times New Roman" w:cs="Times New Roman"/>
                <w:color w:val="000000"/>
                <w:spacing w:val="0"/>
                <w:position w:val="0"/>
                <w:sz w:val="18"/>
                <w:shd w:val="clear" w:color="auto" w:fill="auto"/>
              </w:rPr>
            </w:pPr>
            <w:r>
              <w:rPr>
                <w:rFonts w:ascii="宋体" w:hAnsi="宋体" w:eastAsia="宋体" w:cs="宋体"/>
                <w:color w:val="000000"/>
                <w:spacing w:val="0"/>
                <w:position w:val="0"/>
                <w:sz w:val="18"/>
                <w:shd w:val="clear" w:color="auto" w:fill="auto"/>
              </w:rPr>
              <w:t>跳转到</w:t>
            </w:r>
            <w:r>
              <w:rPr>
                <w:rFonts w:ascii="Times New Roman" w:hAnsi="Times New Roman" w:eastAsia="Times New Roman" w:cs="Times New Roman"/>
                <w:color w:val="000000"/>
                <w:spacing w:val="0"/>
                <w:position w:val="0"/>
                <w:sz w:val="18"/>
                <w:shd w:val="clear" w:color="auto" w:fill="auto"/>
              </w:rPr>
              <w:t>64H,</w:t>
            </w:r>
          </w:p>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[$31] =  0000_0054H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0C000019</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0000_1100_0000_0000_0000_0000_0001_1001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lui     $12,#12</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[$12] = 000C_0000H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3C0C000C</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0011_1100_0000_1100_0000_0000_0000_1100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srav   $26,$12,$2</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 xml:space="preserve">[$26] = 0000_000CH </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004CD007</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0000_0000_0100_1100_1101_0000_0000_0111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sllv    $27,$26,$1</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[$27] =  0000_0018H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003AD804</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0000_0000_0011_1010_1101_1000_0000_0100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jalr    $27</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Times New Roman" w:hAnsi="Times New Roman" w:eastAsia="Times New Roman" w:cs="Times New Roman"/>
                <w:color w:val="000000"/>
                <w:spacing w:val="0"/>
                <w:position w:val="0"/>
                <w:sz w:val="18"/>
                <w:shd w:val="clear" w:color="auto" w:fill="auto"/>
              </w:rPr>
            </w:pPr>
            <w:r>
              <w:rPr>
                <w:rFonts w:ascii="宋体" w:hAnsi="宋体" w:eastAsia="宋体" w:cs="宋体"/>
                <w:color w:val="000000"/>
                <w:spacing w:val="0"/>
                <w:position w:val="0"/>
                <w:sz w:val="18"/>
                <w:shd w:val="clear" w:color="auto" w:fill="auto"/>
              </w:rPr>
              <w:t>跳转到</w:t>
            </w:r>
            <w:r>
              <w:rPr>
                <w:rFonts w:ascii="Times New Roman" w:hAnsi="Times New Roman" w:eastAsia="Times New Roman" w:cs="Times New Roman"/>
                <w:color w:val="000000"/>
                <w:spacing w:val="0"/>
                <w:position w:val="0"/>
                <w:sz w:val="18"/>
                <w:shd w:val="clear" w:color="auto" w:fill="auto"/>
              </w:rPr>
              <w:t xml:space="preserve">18H , </w:t>
            </w:r>
          </w:p>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[$31] =  0000_0064H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0360F809</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0000_0011_0110_0000_1111_1000_0000_1001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sb      $26,#5($3)</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MEM[0000_0016H] =  000C_000DH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A07A0005</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1010_0000_0111_1010_0000_0000_0000_0101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sltu    $13,$3,$3</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[$13] =  0000_0000H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0063682B</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0000_0000_0110_0011_0110_1000_0010_1011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bgtz   $13,#3</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宋体" w:hAnsi="宋体" w:eastAsia="宋体" w:cs="宋体"/>
                <w:spacing w:val="0"/>
                <w:position w:val="0"/>
                <w:shd w:val="clear" w:color="auto" w:fill="auto"/>
              </w:rPr>
            </w:pPr>
            <w:r>
              <w:rPr>
                <w:rFonts w:ascii="宋体" w:hAnsi="宋体" w:eastAsia="宋体" w:cs="宋体"/>
                <w:color w:val="000000"/>
                <w:spacing w:val="0"/>
                <w:position w:val="0"/>
                <w:sz w:val="18"/>
                <w:shd w:val="clear" w:color="auto" w:fill="auto"/>
              </w:rPr>
              <w:t>不跳转</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1DA00003</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0001_1101_1010_0000_0000_0000_0000_0011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sllv    $14,$6,$4</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[$14] =FFFF_FE20H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00867004</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0000_0000_1000_0110_0111_0000_0000_0100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sra     $15,$14,#2</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[$15] =FFFF_FF88H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000E7883</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0000_0000_0000_1110_0111_1000_1000_0011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srlv    $16,$15,$1</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[$16] =00FF_FFFFH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002F8006</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0000_0000_0010_1111_1000_0000_0000_0110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blez    $16,#8</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宋体" w:hAnsi="宋体" w:eastAsia="宋体" w:cs="宋体"/>
                <w:spacing w:val="0"/>
                <w:position w:val="0"/>
                <w:shd w:val="clear" w:color="auto" w:fill="auto"/>
              </w:rPr>
            </w:pPr>
            <w:r>
              <w:rPr>
                <w:rFonts w:ascii="宋体" w:hAnsi="宋体" w:eastAsia="宋体" w:cs="宋体"/>
                <w:color w:val="000000"/>
                <w:spacing w:val="0"/>
                <w:position w:val="0"/>
                <w:sz w:val="18"/>
                <w:shd w:val="clear" w:color="auto" w:fill="auto"/>
              </w:rPr>
              <w:t>不跳转</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1A000008</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0001_1010_0000_0000_0000_0000_0000_1000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0"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srav    $16,$15,$1</w:t>
            </w:r>
          </w:p>
        </w:tc>
        <w:tc>
          <w:tcPr>
            <w:tcW w:w="1842" w:type="dxa"/>
            <w:tcBorders>
              <w:top w:val="single" w:color="000000" w:sz="0" w:space="0"/>
              <w:left w:val="single" w:color="000000" w:sz="0" w:space="0"/>
              <w:bottom w:val="single" w:color="000000" w:sz="0"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[$16] =FFFF_FFFFH</w:t>
            </w:r>
          </w:p>
        </w:tc>
        <w:tc>
          <w:tcPr>
            <w:tcW w:w="1134" w:type="dxa"/>
            <w:tcBorders>
              <w:top w:val="single" w:color="000000" w:sz="0" w:space="0"/>
              <w:left w:val="single" w:color="000000" w:sz="0" w:space="0"/>
              <w:bottom w:val="single" w:color="000000" w:sz="0"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002F8007</w:t>
            </w:r>
          </w:p>
        </w:tc>
        <w:tc>
          <w:tcPr>
            <w:tcW w:w="3737" w:type="dxa"/>
            <w:tcBorders>
              <w:top w:val="single" w:color="000000" w:sz="0" w:space="0"/>
              <w:left w:val="single" w:color="000000" w:sz="0" w:space="0"/>
              <w:bottom w:val="single" w:color="000000" w:sz="0"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0000_0000_0010_1111_1000_0000_0000_0111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宋体" w:hAnsi="宋体" w:eastAsia="宋体" w:cs="宋体"/>
                <w:color w:val="auto"/>
                <w:spacing w:val="0"/>
                <w:position w:val="0"/>
                <w:sz w:val="22"/>
                <w:shd w:val="clear" w:color="auto" w:fill="auto"/>
              </w:rPr>
            </w:pP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rFonts w:ascii="宋体" w:hAnsi="宋体" w:eastAsia="宋体" w:cs="宋体"/>
                <w:color w:val="auto"/>
                <w:spacing w:val="0"/>
                <w:position w:val="0"/>
                <w:sz w:val="22"/>
                <w:shd w:val="clear" w:color="auto" w:fill="auto"/>
              </w:rPr>
            </w:pP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rFonts w:ascii="宋体" w:hAnsi="宋体" w:eastAsia="宋体" w:cs="宋体"/>
                <w:color w:val="auto"/>
                <w:spacing w:val="0"/>
                <w:position w:val="0"/>
                <w:sz w:val="22"/>
                <w:shd w:val="clear" w:color="auto" w:fill="auto"/>
              </w:rPr>
            </w:pP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rFonts w:ascii="宋体" w:hAnsi="宋体" w:eastAsia="宋体" w:cs="宋体"/>
                <w:color w:val="auto"/>
                <w:spacing w:val="0"/>
                <w:position w:val="0"/>
                <w:sz w:val="22"/>
                <w:shd w:val="clear" w:color="auto" w:fill="auto"/>
              </w:rPr>
            </w:pP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addiu $11,$0,#140</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[$11] = 0000_008CH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240B008C</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0010_0100_0000_1011_0000_0000_1000_1100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bltz    $16, #6</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宋体" w:hAnsi="宋体" w:eastAsia="宋体" w:cs="宋体"/>
                <w:color w:val="000000"/>
                <w:spacing w:val="0"/>
                <w:position w:val="0"/>
                <w:sz w:val="18"/>
                <w:shd w:val="clear" w:color="auto" w:fill="auto"/>
              </w:rPr>
              <w:t>跳转到</w:t>
            </w:r>
            <w:r>
              <w:rPr>
                <w:rFonts w:ascii="Times New Roman" w:hAnsi="Times New Roman" w:eastAsia="Times New Roman" w:cs="Times New Roman"/>
                <w:color w:val="000000"/>
                <w:spacing w:val="0"/>
                <w:position w:val="0"/>
                <w:sz w:val="18"/>
                <w:shd w:val="clear" w:color="auto" w:fill="auto"/>
              </w:rPr>
              <w:t>A0H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06000006</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0000_0110_0000_0000_0000_0000_0000_0110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lw     $28,#3($10)</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[$28] = 000C_000DH /000C_880DH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8D5C0003</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1000_1101_0101_1100_0000_0000_0000_0011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bne   $28,$29,#7</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宋体" w:hAnsi="宋体" w:eastAsia="宋体" w:cs="宋体"/>
                <w:color w:val="000000"/>
                <w:spacing w:val="0"/>
                <w:position w:val="0"/>
                <w:sz w:val="18"/>
                <w:shd w:val="clear" w:color="auto" w:fill="auto"/>
              </w:rPr>
              <w:t>不跳转</w:t>
            </w:r>
            <w:r>
              <w:rPr>
                <w:rFonts w:ascii="Times New Roman" w:hAnsi="Times New Roman" w:eastAsia="Times New Roman" w:cs="Times New Roman"/>
                <w:color w:val="000000"/>
                <w:spacing w:val="0"/>
                <w:position w:val="0"/>
                <w:sz w:val="18"/>
                <w:shd w:val="clear" w:color="auto" w:fill="auto"/>
              </w:rPr>
              <w:t>/</w:t>
            </w:r>
            <w:r>
              <w:rPr>
                <w:rFonts w:ascii="宋体" w:hAnsi="宋体" w:eastAsia="宋体" w:cs="宋体"/>
                <w:color w:val="000000"/>
                <w:spacing w:val="0"/>
                <w:position w:val="0"/>
                <w:sz w:val="18"/>
                <w:shd w:val="clear" w:color="auto" w:fill="auto"/>
              </w:rPr>
              <w:t>跳转</w:t>
            </w:r>
            <w:r>
              <w:rPr>
                <w:rFonts w:ascii="Times New Roman" w:hAnsi="Times New Roman" w:eastAsia="Times New Roman" w:cs="Times New Roman"/>
                <w:color w:val="000000"/>
                <w:spacing w:val="0"/>
                <w:position w:val="0"/>
                <w:sz w:val="18"/>
                <w:shd w:val="clear" w:color="auto" w:fill="auto"/>
              </w:rPr>
              <w:t>ACH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179D0007</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0001_0111_1001_1101_0000_0000_0000_0111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sb     $15,#8($5)</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Mem[0000_0015H] = 0000_0088H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A0AF0008</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1010_0000_1010_1111_0000_0000_0000_1000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lb     $18,#8($5)</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[$18] =FFFF_FF88H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80B20008</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1000_0000_1011_0010_0000_0000_0000_1000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lbu    $19,#8($5)</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[$19] = 0000_0088H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90B30008</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1001_0000_1011_0011_0000_0000_0000_1000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sltiu $24,$15,#0xFFFF</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[$24] = 0000_0001H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2DF8FFFF</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0010_1101_1111_1000_1111_1111_1111_1111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or    $29,$12,$5</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[$29] = 000C000DH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0185E825</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0000_0001_1000_0101_1110_1000_0010_0101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jr     $11</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宋体" w:hAnsi="宋体" w:eastAsia="宋体" w:cs="宋体"/>
                <w:color w:val="000000"/>
                <w:spacing w:val="0"/>
                <w:position w:val="0"/>
                <w:sz w:val="18"/>
                <w:shd w:val="clear" w:color="auto" w:fill="auto"/>
              </w:rPr>
              <w:t>跳转指令</w:t>
            </w:r>
            <w:r>
              <w:rPr>
                <w:rFonts w:ascii="Times New Roman" w:hAnsi="Times New Roman" w:eastAsia="Times New Roman" w:cs="Times New Roman"/>
                <w:color w:val="000000"/>
                <w:spacing w:val="0"/>
                <w:position w:val="0"/>
                <w:sz w:val="18"/>
                <w:shd w:val="clear" w:color="auto" w:fill="auto"/>
              </w:rPr>
              <w:t>8CH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01600008</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0000_0001_0110_0000_0000_0000_0000_1000</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andi $20,$15,#0xFFFF</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[$20] = 0000_FF88H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31F4FFFF</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0011_0001_1111_0100_1111_1111_1111_1111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ori   $21,$15,#0xFFFF</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[$21] =FFFF_FFFFH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35F5FFFF</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0011_0101_1111_0101_1111_1111_1111_1111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xori $22,$15,#0xFFFF</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[$22] = FFFF_0077H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39F6FFFF</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0011_1001_1111_0110_1111_1111_1111_1111</w:t>
            </w:r>
          </w:p>
        </w:tc>
      </w:tr>
      <w:tr>
        <w:tblPrEx>
          <w:tblLayout w:type="fixed"/>
          <w:tblCellMar>
            <w:top w:w="0" w:type="dxa"/>
            <w:left w:w="10" w:type="dxa"/>
            <w:bottom w:w="0" w:type="dxa"/>
            <w:right w:w="10" w:type="dxa"/>
          </w:tblCellMar>
        </w:tblPrEx>
        <w:trPr>
          <w:trHeight w:val="0" w:hRule="atLeast"/>
          <w:jc w:val="center"/>
        </w:trPr>
        <w:tc>
          <w:tcPr>
            <w:tcW w:w="1985"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j      #00H</w:t>
            </w:r>
          </w:p>
        </w:tc>
        <w:tc>
          <w:tcPr>
            <w:tcW w:w="1842"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left"/>
              <w:rPr>
                <w:spacing w:val="0"/>
                <w:position w:val="0"/>
                <w:shd w:val="clear" w:color="auto" w:fill="auto"/>
              </w:rPr>
            </w:pPr>
            <w:r>
              <w:rPr>
                <w:rFonts w:ascii="宋体" w:hAnsi="宋体" w:eastAsia="宋体" w:cs="宋体"/>
                <w:color w:val="000000"/>
                <w:spacing w:val="0"/>
                <w:position w:val="0"/>
                <w:sz w:val="18"/>
                <w:shd w:val="clear" w:color="auto" w:fill="auto"/>
              </w:rPr>
              <w:t>跳转指令</w:t>
            </w:r>
            <w:r>
              <w:rPr>
                <w:rFonts w:ascii="Times New Roman" w:hAnsi="Times New Roman" w:eastAsia="Times New Roman" w:cs="Times New Roman"/>
                <w:color w:val="000000"/>
                <w:spacing w:val="0"/>
                <w:position w:val="0"/>
                <w:sz w:val="18"/>
                <w:shd w:val="clear" w:color="auto" w:fill="auto"/>
              </w:rPr>
              <w:t>00H</w:t>
            </w:r>
          </w:p>
        </w:tc>
        <w:tc>
          <w:tcPr>
            <w:tcW w:w="1134"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240" w:lineRule="auto"/>
              <w:ind w:left="0" w:right="0" w:firstLine="0"/>
              <w:jc w:val="center"/>
              <w:rPr>
                <w:spacing w:val="0"/>
                <w:position w:val="0"/>
                <w:shd w:val="clear" w:color="auto" w:fill="auto"/>
              </w:rPr>
            </w:pPr>
            <w:r>
              <w:rPr>
                <w:rFonts w:ascii="Times New Roman" w:hAnsi="Times New Roman" w:eastAsia="Times New Roman" w:cs="Times New Roman"/>
                <w:color w:val="000000"/>
                <w:spacing w:val="0"/>
                <w:position w:val="0"/>
                <w:sz w:val="18"/>
                <w:shd w:val="clear" w:color="auto" w:fill="auto"/>
              </w:rPr>
              <w:t>08000000</w:t>
            </w:r>
          </w:p>
        </w:tc>
        <w:tc>
          <w:tcPr>
            <w:tcW w:w="3737" w:type="dxa"/>
            <w:tcBorders>
              <w:top w:val="single" w:color="000000" w:sz="0" w:space="0"/>
              <w:left w:val="single" w:color="000000" w:sz="0" w:space="0"/>
              <w:bottom w:val="single" w:color="000000" w:sz="4" w:space="0"/>
              <w:right w:val="single" w:color="000000" w:sz="4" w:space="0"/>
            </w:tcBorders>
            <w:noWrap w:val="0"/>
            <w:tcMar>
              <w:left w:w="108" w:type="dxa"/>
              <w:right w:w="108" w:type="dxa"/>
            </w:tcMar>
            <w:vAlign w:val="center"/>
          </w:tcPr>
          <w:p>
            <w:pPr>
              <w:spacing w:before="0" w:after="0" w:line="300" w:lineRule="auto"/>
              <w:ind w:left="0" w:right="0" w:firstLine="0"/>
              <w:jc w:val="center"/>
              <w:rPr>
                <w:color w:val="auto"/>
                <w:spacing w:val="0"/>
                <w:position w:val="0"/>
                <w:shd w:val="clear" w:color="auto" w:fill="auto"/>
              </w:rPr>
            </w:pPr>
            <w:r>
              <w:rPr>
                <w:rFonts w:ascii="Times New Roman" w:hAnsi="Times New Roman" w:eastAsia="Times New Roman" w:cs="Times New Roman"/>
                <w:color w:val="auto"/>
                <w:spacing w:val="0"/>
                <w:position w:val="0"/>
                <w:sz w:val="18"/>
                <w:shd w:val="clear" w:color="auto" w:fill="auto"/>
              </w:rPr>
              <w:t>0000_1000_0000_0000_0000_0000_0000_0000</w:t>
            </w:r>
          </w:p>
        </w:tc>
      </w:tr>
    </w:tbl>
    <w:p>
      <w:pPr>
        <w:spacing w:line="240" w:lineRule="auto"/>
        <w:ind w:right="0"/>
        <w:rPr>
          <w:rFonts w:hint="eastAsia" w:ascii="黑体" w:hAnsi="黑体" w:eastAsia="黑体" w:cs="黑体"/>
          <w:sz w:val="21"/>
          <w:szCs w:val="21"/>
          <w:lang w:val="en-US" w:eastAsia="zh-CN"/>
        </w:rPr>
      </w:pPr>
    </w:p>
    <w:p>
      <w:pPr>
        <w:spacing w:line="240" w:lineRule="auto"/>
        <w:ind w:right="0"/>
        <w:rPr>
          <w:rFonts w:hint="eastAsia" w:ascii="黑体" w:hAnsi="黑体" w:eastAsia="黑体" w:cs="黑体"/>
          <w:sz w:val="21"/>
          <w:szCs w:val="21"/>
          <w:lang w:val="en-US" w:eastAsia="zh-CN"/>
        </w:rPr>
      </w:pPr>
    </w:p>
    <w:p>
      <w:pPr>
        <w:spacing w:line="240" w:lineRule="auto"/>
        <w:ind w:right="0"/>
        <w:rPr>
          <w:rFonts w:hint="eastAsia" w:ascii="黑体" w:hAnsi="黑体" w:eastAsia="黑体" w:cs="黑体"/>
          <w:sz w:val="21"/>
          <w:szCs w:val="21"/>
          <w:lang w:val="en-US" w:eastAsia="zh-CN"/>
        </w:rPr>
      </w:pPr>
      <w:bookmarkStart w:id="122" w:name="_Toc13149_WPSOffice_Level1"/>
      <w:r>
        <w:rPr>
          <w:rFonts w:hint="eastAsia" w:ascii="黑体" w:hAnsi="黑体" w:eastAsia="黑体" w:cs="黑体"/>
          <w:sz w:val="21"/>
          <w:szCs w:val="21"/>
          <w:lang w:val="en-US" w:eastAsia="zh-CN"/>
        </w:rPr>
        <w:t>自写的测试代码：</w:t>
      </w:r>
      <w:bookmarkEnd w:id="122"/>
    </w:p>
    <w:p>
      <w:pPr>
        <w:spacing w:line="240" w:lineRule="auto"/>
        <w:ind w:right="0"/>
        <w:rPr>
          <w:rFonts w:hint="default" w:ascii="黑体" w:hAnsi="黑体" w:eastAsia="黑体" w:cs="黑体"/>
          <w:sz w:val="21"/>
          <w:szCs w:val="21"/>
          <w:lang w:val="en-US" w:eastAsia="zh-CN"/>
        </w:rPr>
      </w:pPr>
      <w:bookmarkStart w:id="123" w:name="_Toc28516_WPSOffice_Level1"/>
      <w:r>
        <w:rPr>
          <w:rFonts w:hint="default" w:ascii="黑体" w:hAnsi="黑体" w:eastAsia="黑体" w:cs="黑体"/>
          <w:sz w:val="21"/>
          <w:szCs w:val="21"/>
          <w:lang w:val="en-US" w:eastAsia="zh-CN"/>
        </w:rPr>
        <w:t>24150064</w:t>
      </w:r>
      <w:bookmarkEnd w:id="123"/>
    </w:p>
    <w:p>
      <w:pPr>
        <w:spacing w:line="240" w:lineRule="auto"/>
        <w:ind w:right="0"/>
        <w:rPr>
          <w:rFonts w:hint="default" w:ascii="黑体" w:hAnsi="黑体" w:eastAsia="黑体" w:cs="黑体"/>
          <w:sz w:val="21"/>
          <w:szCs w:val="21"/>
          <w:lang w:val="en-US" w:eastAsia="zh-CN"/>
        </w:rPr>
      </w:pPr>
      <w:bookmarkStart w:id="124" w:name="_Toc12566_WPSOffice_Level1"/>
      <w:r>
        <w:rPr>
          <w:rFonts w:hint="default" w:ascii="黑体" w:hAnsi="黑体" w:eastAsia="黑体" w:cs="黑体"/>
          <w:sz w:val="21"/>
          <w:szCs w:val="21"/>
          <w:lang w:val="en-US" w:eastAsia="zh-CN"/>
        </w:rPr>
        <w:t>02b5a821</w:t>
      </w:r>
      <w:bookmarkEnd w:id="124"/>
    </w:p>
    <w:p>
      <w:pPr>
        <w:spacing w:line="240" w:lineRule="auto"/>
        <w:ind w:right="0"/>
        <w:rPr>
          <w:rFonts w:hint="default" w:ascii="黑体" w:hAnsi="黑体" w:eastAsia="黑体" w:cs="黑体"/>
          <w:sz w:val="21"/>
          <w:szCs w:val="21"/>
          <w:lang w:val="en-US" w:eastAsia="zh-CN"/>
        </w:rPr>
      </w:pPr>
      <w:bookmarkStart w:id="125" w:name="_Toc16924_WPSOffice_Level1"/>
      <w:r>
        <w:rPr>
          <w:rFonts w:hint="default" w:ascii="黑体" w:hAnsi="黑体" w:eastAsia="黑体" w:cs="黑体"/>
          <w:sz w:val="21"/>
          <w:szCs w:val="21"/>
          <w:lang w:val="en-US" w:eastAsia="zh-CN"/>
        </w:rPr>
        <w:t>20090000</w:t>
      </w:r>
      <w:bookmarkEnd w:id="125"/>
    </w:p>
    <w:p>
      <w:pPr>
        <w:spacing w:line="240" w:lineRule="auto"/>
        <w:ind w:right="0"/>
        <w:rPr>
          <w:rFonts w:hint="default" w:ascii="黑体" w:hAnsi="黑体" w:eastAsia="黑体" w:cs="黑体"/>
          <w:sz w:val="21"/>
          <w:szCs w:val="21"/>
          <w:lang w:val="en-US" w:eastAsia="zh-CN"/>
        </w:rPr>
      </w:pPr>
      <w:bookmarkStart w:id="126" w:name="_Toc9834_WPSOffice_Level1"/>
      <w:r>
        <w:rPr>
          <w:rFonts w:hint="default" w:ascii="黑体" w:hAnsi="黑体" w:eastAsia="黑体" w:cs="黑体"/>
          <w:sz w:val="21"/>
          <w:szCs w:val="21"/>
          <w:lang w:val="en-US" w:eastAsia="zh-CN"/>
        </w:rPr>
        <w:t>21290064</w:t>
      </w:r>
      <w:bookmarkEnd w:id="126"/>
    </w:p>
    <w:p>
      <w:pPr>
        <w:spacing w:line="240" w:lineRule="auto"/>
        <w:ind w:right="0"/>
        <w:rPr>
          <w:rFonts w:hint="default" w:ascii="黑体" w:hAnsi="黑体" w:eastAsia="黑体" w:cs="黑体"/>
          <w:sz w:val="21"/>
          <w:szCs w:val="21"/>
          <w:lang w:val="en-US" w:eastAsia="zh-CN"/>
        </w:rPr>
      </w:pPr>
      <w:bookmarkStart w:id="127" w:name="_Toc9808_WPSOffice_Level1"/>
      <w:r>
        <w:rPr>
          <w:rFonts w:hint="default" w:ascii="黑体" w:hAnsi="黑体" w:eastAsia="黑体" w:cs="黑体"/>
          <w:sz w:val="21"/>
          <w:szCs w:val="21"/>
          <w:lang w:val="en-US" w:eastAsia="zh-CN"/>
        </w:rPr>
        <w:t>214a0064</w:t>
      </w:r>
      <w:bookmarkEnd w:id="127"/>
    </w:p>
    <w:p>
      <w:pPr>
        <w:spacing w:line="240" w:lineRule="auto"/>
        <w:ind w:right="0"/>
        <w:rPr>
          <w:rFonts w:hint="default" w:ascii="黑体" w:hAnsi="黑体" w:eastAsia="黑体" w:cs="黑体"/>
          <w:sz w:val="21"/>
          <w:szCs w:val="21"/>
          <w:lang w:val="en-US" w:eastAsia="zh-CN"/>
        </w:rPr>
      </w:pPr>
      <w:bookmarkStart w:id="128" w:name="_Toc1886_WPSOffice_Level1"/>
      <w:r>
        <w:rPr>
          <w:rFonts w:hint="default" w:ascii="黑体" w:hAnsi="黑体" w:eastAsia="黑体" w:cs="黑体"/>
          <w:sz w:val="21"/>
          <w:szCs w:val="21"/>
          <w:lang w:val="en-US" w:eastAsia="zh-CN"/>
        </w:rPr>
        <w:t>01494820</w:t>
      </w:r>
      <w:bookmarkEnd w:id="128"/>
    </w:p>
    <w:p>
      <w:pPr>
        <w:spacing w:line="240" w:lineRule="auto"/>
        <w:ind w:right="0"/>
        <w:rPr>
          <w:rFonts w:hint="default" w:ascii="黑体" w:hAnsi="黑体" w:eastAsia="黑体" w:cs="黑体"/>
          <w:sz w:val="21"/>
          <w:szCs w:val="21"/>
          <w:lang w:val="en-US" w:eastAsia="zh-CN"/>
        </w:rPr>
      </w:pPr>
      <w:bookmarkStart w:id="129" w:name="_Toc19557_WPSOffice_Level1"/>
      <w:r>
        <w:rPr>
          <w:rFonts w:hint="default" w:ascii="黑体" w:hAnsi="黑体" w:eastAsia="黑体" w:cs="黑体"/>
          <w:sz w:val="21"/>
          <w:szCs w:val="21"/>
          <w:lang w:val="en-US" w:eastAsia="zh-CN"/>
        </w:rPr>
        <w:t>012a6020</w:t>
      </w:r>
      <w:bookmarkEnd w:id="129"/>
    </w:p>
    <w:p>
      <w:pPr>
        <w:spacing w:line="240" w:lineRule="auto"/>
        <w:ind w:right="0"/>
        <w:rPr>
          <w:rFonts w:hint="default" w:ascii="黑体" w:hAnsi="黑体" w:eastAsia="黑体" w:cs="黑体"/>
          <w:sz w:val="21"/>
          <w:szCs w:val="21"/>
          <w:lang w:val="en-US" w:eastAsia="zh-CN"/>
        </w:rPr>
      </w:pPr>
      <w:bookmarkStart w:id="130" w:name="_Toc25965_WPSOffice_Level1"/>
      <w:r>
        <w:rPr>
          <w:rFonts w:hint="default" w:ascii="黑体" w:hAnsi="黑体" w:eastAsia="黑体" w:cs="黑体"/>
          <w:sz w:val="21"/>
          <w:szCs w:val="21"/>
          <w:lang w:val="en-US" w:eastAsia="zh-CN"/>
        </w:rPr>
        <w:t>3c1700ff</w:t>
      </w:r>
      <w:bookmarkEnd w:id="130"/>
    </w:p>
    <w:p>
      <w:pPr>
        <w:spacing w:line="240" w:lineRule="auto"/>
        <w:ind w:right="0"/>
        <w:rPr>
          <w:rFonts w:hint="default" w:ascii="黑体" w:hAnsi="黑体" w:eastAsia="黑体" w:cs="黑体"/>
          <w:sz w:val="21"/>
          <w:szCs w:val="21"/>
          <w:lang w:val="en-US" w:eastAsia="zh-CN"/>
        </w:rPr>
      </w:pPr>
      <w:bookmarkStart w:id="131" w:name="_Toc16361_WPSOffice_Level1"/>
      <w:r>
        <w:rPr>
          <w:rFonts w:hint="default" w:ascii="黑体" w:hAnsi="黑体" w:eastAsia="黑体" w:cs="黑体"/>
          <w:sz w:val="21"/>
          <w:szCs w:val="21"/>
          <w:lang w:val="en-US" w:eastAsia="zh-CN"/>
        </w:rPr>
        <w:t>21290000</w:t>
      </w:r>
      <w:bookmarkEnd w:id="131"/>
    </w:p>
    <w:p>
      <w:pPr>
        <w:spacing w:line="240" w:lineRule="auto"/>
        <w:ind w:right="0"/>
        <w:rPr>
          <w:rFonts w:hint="default" w:ascii="黑体" w:hAnsi="黑体" w:eastAsia="黑体" w:cs="黑体"/>
          <w:sz w:val="21"/>
          <w:szCs w:val="21"/>
          <w:lang w:val="en-US" w:eastAsia="zh-CN"/>
        </w:rPr>
      </w:pPr>
      <w:bookmarkStart w:id="132" w:name="_Toc26089_WPSOffice_Level1"/>
      <w:r>
        <w:rPr>
          <w:rFonts w:hint="default" w:ascii="黑体" w:hAnsi="黑体" w:eastAsia="黑体" w:cs="黑体"/>
          <w:sz w:val="21"/>
          <w:szCs w:val="21"/>
          <w:lang w:val="en-US" w:eastAsia="zh-CN"/>
        </w:rPr>
        <w:t>0182c823</w:t>
      </w:r>
      <w:bookmarkEnd w:id="132"/>
    </w:p>
    <w:p>
      <w:pPr>
        <w:spacing w:line="240" w:lineRule="auto"/>
        <w:ind w:right="0"/>
        <w:rPr>
          <w:rFonts w:hint="default" w:ascii="黑体" w:hAnsi="黑体" w:eastAsia="黑体" w:cs="黑体"/>
          <w:sz w:val="21"/>
          <w:szCs w:val="21"/>
          <w:lang w:val="en-US" w:eastAsia="zh-CN"/>
        </w:rPr>
      </w:pPr>
      <w:bookmarkStart w:id="133" w:name="_Toc8444_WPSOffice_Level1"/>
      <w:r>
        <w:rPr>
          <w:rFonts w:hint="default" w:ascii="黑体" w:hAnsi="黑体" w:eastAsia="黑体" w:cs="黑体"/>
          <w:sz w:val="21"/>
          <w:szCs w:val="21"/>
          <w:lang w:val="en-US" w:eastAsia="zh-CN"/>
        </w:rPr>
        <w:t>01896022</w:t>
      </w:r>
      <w:bookmarkEnd w:id="133"/>
    </w:p>
    <w:p>
      <w:pPr>
        <w:spacing w:line="240" w:lineRule="auto"/>
        <w:ind w:right="0"/>
        <w:rPr>
          <w:rFonts w:hint="default" w:ascii="黑体" w:hAnsi="黑体" w:eastAsia="黑体" w:cs="黑体"/>
          <w:sz w:val="21"/>
          <w:szCs w:val="21"/>
          <w:lang w:val="en-US" w:eastAsia="zh-CN"/>
        </w:rPr>
      </w:pPr>
      <w:bookmarkStart w:id="134" w:name="_Toc16446_WPSOffice_Level1"/>
      <w:r>
        <w:rPr>
          <w:rFonts w:hint="default" w:ascii="黑体" w:hAnsi="黑体" w:eastAsia="黑体" w:cs="黑体"/>
          <w:sz w:val="21"/>
          <w:szCs w:val="21"/>
          <w:lang w:val="en-US" w:eastAsia="zh-CN"/>
        </w:rPr>
        <w:t>01896824</w:t>
      </w:r>
      <w:bookmarkEnd w:id="134"/>
    </w:p>
    <w:p>
      <w:pPr>
        <w:spacing w:line="240" w:lineRule="auto"/>
        <w:ind w:right="0"/>
        <w:rPr>
          <w:rFonts w:hint="default" w:ascii="黑体" w:hAnsi="黑体" w:eastAsia="黑体" w:cs="黑体"/>
          <w:sz w:val="21"/>
          <w:szCs w:val="21"/>
          <w:lang w:val="en-US" w:eastAsia="zh-CN"/>
        </w:rPr>
      </w:pPr>
      <w:bookmarkStart w:id="135" w:name="_Toc10747_WPSOffice_Level1"/>
      <w:r>
        <w:rPr>
          <w:rFonts w:hint="default" w:ascii="黑体" w:hAnsi="黑体" w:eastAsia="黑体" w:cs="黑体"/>
          <w:sz w:val="21"/>
          <w:szCs w:val="21"/>
          <w:lang w:val="en-US" w:eastAsia="zh-CN"/>
        </w:rPr>
        <w:t>318e00b4</w:t>
      </w:r>
      <w:bookmarkEnd w:id="135"/>
    </w:p>
    <w:p>
      <w:pPr>
        <w:spacing w:line="240" w:lineRule="auto"/>
        <w:ind w:right="0"/>
        <w:rPr>
          <w:rFonts w:hint="default" w:ascii="黑体" w:hAnsi="黑体" w:eastAsia="黑体" w:cs="黑体"/>
          <w:sz w:val="21"/>
          <w:szCs w:val="21"/>
          <w:lang w:val="en-US" w:eastAsia="zh-CN"/>
        </w:rPr>
      </w:pPr>
      <w:bookmarkStart w:id="136" w:name="_Toc11113_WPSOffice_Level1"/>
      <w:r>
        <w:rPr>
          <w:rFonts w:hint="default" w:ascii="黑体" w:hAnsi="黑体" w:eastAsia="黑体" w:cs="黑体"/>
          <w:sz w:val="21"/>
          <w:szCs w:val="21"/>
          <w:lang w:val="en-US" w:eastAsia="zh-CN"/>
        </w:rPr>
        <w:t>01897825</w:t>
      </w:r>
      <w:bookmarkEnd w:id="136"/>
    </w:p>
    <w:p>
      <w:pPr>
        <w:spacing w:line="240" w:lineRule="auto"/>
        <w:ind w:right="0"/>
        <w:rPr>
          <w:rFonts w:hint="default" w:ascii="黑体" w:hAnsi="黑体" w:eastAsia="黑体" w:cs="黑体"/>
          <w:sz w:val="21"/>
          <w:szCs w:val="21"/>
          <w:lang w:val="en-US" w:eastAsia="zh-CN"/>
        </w:rPr>
      </w:pPr>
      <w:bookmarkStart w:id="137" w:name="_Toc27552_WPSOffice_Level1"/>
      <w:r>
        <w:rPr>
          <w:rFonts w:hint="default" w:ascii="黑体" w:hAnsi="黑体" w:eastAsia="黑体" w:cs="黑体"/>
          <w:sz w:val="21"/>
          <w:szCs w:val="21"/>
          <w:lang w:val="en-US" w:eastAsia="zh-CN"/>
        </w:rPr>
        <w:t>352b01f4</w:t>
      </w:r>
      <w:bookmarkEnd w:id="137"/>
    </w:p>
    <w:p>
      <w:pPr>
        <w:spacing w:line="240" w:lineRule="auto"/>
        <w:ind w:right="0"/>
        <w:rPr>
          <w:rFonts w:hint="default" w:ascii="黑体" w:hAnsi="黑体" w:eastAsia="黑体" w:cs="黑体"/>
          <w:sz w:val="21"/>
          <w:szCs w:val="21"/>
          <w:lang w:val="en-US" w:eastAsia="zh-CN"/>
        </w:rPr>
      </w:pPr>
      <w:bookmarkStart w:id="138" w:name="_Toc7209_WPSOffice_Level1"/>
      <w:r>
        <w:rPr>
          <w:rFonts w:hint="default" w:ascii="黑体" w:hAnsi="黑体" w:eastAsia="黑体" w:cs="黑体"/>
          <w:sz w:val="21"/>
          <w:szCs w:val="21"/>
          <w:lang w:val="en-US" w:eastAsia="zh-CN"/>
        </w:rPr>
        <w:t>018f8826</w:t>
      </w:r>
      <w:bookmarkEnd w:id="138"/>
    </w:p>
    <w:p>
      <w:pPr>
        <w:spacing w:line="240" w:lineRule="auto"/>
        <w:ind w:right="0"/>
        <w:rPr>
          <w:rFonts w:hint="default" w:ascii="黑体" w:hAnsi="黑体" w:eastAsia="黑体" w:cs="黑体"/>
          <w:sz w:val="21"/>
          <w:szCs w:val="21"/>
          <w:lang w:val="en-US" w:eastAsia="zh-CN"/>
        </w:rPr>
      </w:pPr>
      <w:bookmarkStart w:id="139" w:name="_Toc15085_WPSOffice_Level1"/>
      <w:r>
        <w:rPr>
          <w:rFonts w:hint="default" w:ascii="黑体" w:hAnsi="黑体" w:eastAsia="黑体" w:cs="黑体"/>
          <w:sz w:val="21"/>
          <w:szCs w:val="21"/>
          <w:lang w:val="en-US" w:eastAsia="zh-CN"/>
        </w:rPr>
        <w:t>39b403e8</w:t>
      </w:r>
      <w:bookmarkEnd w:id="139"/>
    </w:p>
    <w:p>
      <w:pPr>
        <w:spacing w:line="240" w:lineRule="auto"/>
        <w:ind w:right="0"/>
        <w:rPr>
          <w:rFonts w:hint="default" w:ascii="黑体" w:hAnsi="黑体" w:eastAsia="黑体" w:cs="黑体"/>
          <w:sz w:val="21"/>
          <w:szCs w:val="21"/>
          <w:lang w:val="en-US" w:eastAsia="zh-CN"/>
        </w:rPr>
      </w:pPr>
      <w:bookmarkStart w:id="140" w:name="_Toc435_WPSOffice_Level1"/>
      <w:r>
        <w:rPr>
          <w:rFonts w:hint="default" w:ascii="黑体" w:hAnsi="黑体" w:eastAsia="黑体" w:cs="黑体"/>
          <w:sz w:val="21"/>
          <w:szCs w:val="21"/>
          <w:lang w:val="en-US" w:eastAsia="zh-CN"/>
        </w:rPr>
        <w:t>01897827</w:t>
      </w:r>
      <w:bookmarkEnd w:id="140"/>
    </w:p>
    <w:p>
      <w:pPr>
        <w:spacing w:line="240" w:lineRule="auto"/>
        <w:ind w:right="0"/>
        <w:rPr>
          <w:rFonts w:hint="default" w:ascii="黑体" w:hAnsi="黑体" w:eastAsia="黑体" w:cs="黑体"/>
          <w:sz w:val="21"/>
          <w:szCs w:val="21"/>
          <w:lang w:val="en-US" w:eastAsia="zh-CN"/>
        </w:rPr>
      </w:pPr>
      <w:bookmarkStart w:id="141" w:name="_Toc26523_WPSOffice_Level1"/>
      <w:r>
        <w:rPr>
          <w:rFonts w:hint="default" w:ascii="黑体" w:hAnsi="黑体" w:eastAsia="黑体" w:cs="黑体"/>
          <w:sz w:val="21"/>
          <w:szCs w:val="21"/>
          <w:lang w:val="en-US" w:eastAsia="zh-CN"/>
        </w:rPr>
        <w:t>000c94c0</w:t>
      </w:r>
      <w:bookmarkEnd w:id="141"/>
    </w:p>
    <w:p>
      <w:pPr>
        <w:spacing w:line="240" w:lineRule="auto"/>
        <w:ind w:right="0"/>
        <w:rPr>
          <w:rFonts w:hint="default" w:ascii="黑体" w:hAnsi="黑体" w:eastAsia="黑体" w:cs="黑体"/>
          <w:sz w:val="21"/>
          <w:szCs w:val="21"/>
          <w:lang w:val="en-US" w:eastAsia="zh-CN"/>
        </w:rPr>
      </w:pPr>
      <w:bookmarkStart w:id="142" w:name="_Toc23783_WPSOffice_Level1"/>
      <w:r>
        <w:rPr>
          <w:rFonts w:hint="default" w:ascii="黑体" w:hAnsi="黑体" w:eastAsia="黑体" w:cs="黑体"/>
          <w:sz w:val="21"/>
          <w:szCs w:val="21"/>
          <w:lang w:val="en-US" w:eastAsia="zh-CN"/>
        </w:rPr>
        <w:t>00149642</w:t>
      </w:r>
      <w:bookmarkEnd w:id="142"/>
    </w:p>
    <w:p>
      <w:pPr>
        <w:spacing w:line="240" w:lineRule="auto"/>
        <w:ind w:right="0"/>
        <w:rPr>
          <w:rFonts w:hint="default" w:ascii="黑体" w:hAnsi="黑体" w:eastAsia="黑体" w:cs="黑体"/>
          <w:sz w:val="21"/>
          <w:szCs w:val="21"/>
          <w:lang w:val="en-US" w:eastAsia="zh-CN"/>
        </w:rPr>
      </w:pPr>
      <w:bookmarkStart w:id="143" w:name="_Toc18153_WPSOffice_Level1"/>
      <w:r>
        <w:rPr>
          <w:rFonts w:hint="default" w:ascii="黑体" w:hAnsi="黑体" w:eastAsia="黑体" w:cs="黑体"/>
          <w:sz w:val="21"/>
          <w:szCs w:val="21"/>
          <w:lang w:val="en-US" w:eastAsia="zh-CN"/>
        </w:rPr>
        <w:t>000c9143</w:t>
      </w:r>
      <w:bookmarkEnd w:id="143"/>
    </w:p>
    <w:p>
      <w:pPr>
        <w:spacing w:line="240" w:lineRule="auto"/>
        <w:ind w:right="0"/>
        <w:rPr>
          <w:rFonts w:hint="default" w:ascii="黑体" w:hAnsi="黑体" w:eastAsia="黑体" w:cs="黑体"/>
          <w:sz w:val="21"/>
          <w:szCs w:val="21"/>
          <w:lang w:val="en-US" w:eastAsia="zh-CN"/>
        </w:rPr>
      </w:pPr>
      <w:bookmarkStart w:id="144" w:name="_Toc11870_WPSOffice_Level1"/>
      <w:r>
        <w:rPr>
          <w:rFonts w:hint="default" w:ascii="黑体" w:hAnsi="黑体" w:eastAsia="黑体" w:cs="黑体"/>
          <w:sz w:val="21"/>
          <w:szCs w:val="21"/>
          <w:lang w:val="en-US" w:eastAsia="zh-CN"/>
        </w:rPr>
        <w:t>030c9004</w:t>
      </w:r>
      <w:bookmarkEnd w:id="144"/>
    </w:p>
    <w:p>
      <w:pPr>
        <w:spacing w:line="240" w:lineRule="auto"/>
        <w:ind w:right="0"/>
        <w:rPr>
          <w:rFonts w:hint="default" w:ascii="黑体" w:hAnsi="黑体" w:eastAsia="黑体" w:cs="黑体"/>
          <w:sz w:val="21"/>
          <w:szCs w:val="21"/>
          <w:lang w:val="en-US" w:eastAsia="zh-CN"/>
        </w:rPr>
      </w:pPr>
      <w:bookmarkStart w:id="145" w:name="_Toc15871_WPSOffice_Level1"/>
      <w:r>
        <w:rPr>
          <w:rFonts w:hint="default" w:ascii="黑体" w:hAnsi="黑体" w:eastAsia="黑体" w:cs="黑体"/>
          <w:sz w:val="21"/>
          <w:szCs w:val="21"/>
          <w:lang w:val="en-US" w:eastAsia="zh-CN"/>
        </w:rPr>
        <w:t>030c9006</w:t>
      </w:r>
      <w:bookmarkEnd w:id="145"/>
    </w:p>
    <w:p>
      <w:pPr>
        <w:spacing w:line="240" w:lineRule="auto"/>
        <w:ind w:right="0"/>
        <w:rPr>
          <w:rFonts w:hint="default" w:ascii="黑体" w:hAnsi="黑体" w:eastAsia="黑体" w:cs="黑体"/>
          <w:sz w:val="21"/>
          <w:szCs w:val="21"/>
          <w:lang w:val="en-US" w:eastAsia="zh-CN"/>
        </w:rPr>
      </w:pPr>
      <w:bookmarkStart w:id="146" w:name="_Toc22989_WPSOffice_Level1"/>
      <w:r>
        <w:rPr>
          <w:rFonts w:hint="default" w:ascii="黑体" w:hAnsi="黑体" w:eastAsia="黑体" w:cs="黑体"/>
          <w:sz w:val="21"/>
          <w:szCs w:val="21"/>
          <w:lang w:val="en-US" w:eastAsia="zh-CN"/>
        </w:rPr>
        <w:t>030c9007</w:t>
      </w:r>
      <w:bookmarkEnd w:id="146"/>
    </w:p>
    <w:p>
      <w:pPr>
        <w:spacing w:line="240" w:lineRule="auto"/>
        <w:ind w:right="0"/>
        <w:rPr>
          <w:rFonts w:hint="default" w:ascii="黑体" w:hAnsi="黑体" w:eastAsia="黑体" w:cs="黑体"/>
          <w:sz w:val="21"/>
          <w:szCs w:val="21"/>
          <w:lang w:val="en-US" w:eastAsia="zh-CN"/>
        </w:rPr>
      </w:pPr>
      <w:bookmarkStart w:id="147" w:name="_Toc4158_WPSOffice_Level1"/>
      <w:r>
        <w:rPr>
          <w:rFonts w:hint="default" w:ascii="黑体" w:hAnsi="黑体" w:eastAsia="黑体" w:cs="黑体"/>
          <w:sz w:val="21"/>
          <w:szCs w:val="21"/>
          <w:lang w:val="en-US" w:eastAsia="zh-CN"/>
        </w:rPr>
        <w:t>0189902a</w:t>
      </w:r>
      <w:bookmarkEnd w:id="147"/>
    </w:p>
    <w:p>
      <w:pPr>
        <w:spacing w:line="240" w:lineRule="auto"/>
        <w:ind w:right="0"/>
        <w:rPr>
          <w:rFonts w:hint="default" w:ascii="黑体" w:hAnsi="黑体" w:eastAsia="黑体" w:cs="黑体"/>
          <w:sz w:val="21"/>
          <w:szCs w:val="21"/>
          <w:lang w:val="en-US" w:eastAsia="zh-CN"/>
        </w:rPr>
      </w:pPr>
      <w:bookmarkStart w:id="148" w:name="_Toc20877_WPSOffice_Level1"/>
      <w:r>
        <w:rPr>
          <w:rFonts w:hint="default" w:ascii="黑体" w:hAnsi="黑体" w:eastAsia="黑体" w:cs="黑体"/>
          <w:sz w:val="21"/>
          <w:szCs w:val="21"/>
          <w:lang w:val="en-US" w:eastAsia="zh-CN"/>
        </w:rPr>
        <w:t>29930066</w:t>
      </w:r>
      <w:bookmarkEnd w:id="148"/>
    </w:p>
    <w:p>
      <w:pPr>
        <w:spacing w:line="240" w:lineRule="auto"/>
        <w:ind w:right="0"/>
        <w:rPr>
          <w:rFonts w:hint="default" w:ascii="黑体" w:hAnsi="黑体" w:eastAsia="黑体" w:cs="黑体"/>
          <w:sz w:val="21"/>
          <w:szCs w:val="21"/>
          <w:lang w:val="en-US" w:eastAsia="zh-CN"/>
        </w:rPr>
      </w:pPr>
      <w:bookmarkStart w:id="149" w:name="_Toc6448_WPSOffice_Level1"/>
      <w:r>
        <w:rPr>
          <w:rFonts w:hint="default" w:ascii="黑体" w:hAnsi="黑体" w:eastAsia="黑体" w:cs="黑体"/>
          <w:sz w:val="21"/>
          <w:szCs w:val="21"/>
          <w:lang w:val="en-US" w:eastAsia="zh-CN"/>
        </w:rPr>
        <w:t>016c782b</w:t>
      </w:r>
      <w:bookmarkEnd w:id="149"/>
    </w:p>
    <w:p>
      <w:pPr>
        <w:spacing w:line="240" w:lineRule="auto"/>
        <w:ind w:right="0"/>
        <w:rPr>
          <w:rFonts w:hint="default" w:ascii="黑体" w:hAnsi="黑体" w:eastAsia="黑体" w:cs="黑体"/>
          <w:sz w:val="21"/>
          <w:szCs w:val="21"/>
          <w:lang w:val="en-US" w:eastAsia="zh-CN"/>
        </w:rPr>
      </w:pPr>
      <w:bookmarkStart w:id="150" w:name="_Toc13124_WPSOffice_Level1"/>
      <w:r>
        <w:rPr>
          <w:rFonts w:hint="default" w:ascii="黑体" w:hAnsi="黑体" w:eastAsia="黑体" w:cs="黑体"/>
          <w:sz w:val="21"/>
          <w:szCs w:val="21"/>
          <w:lang w:val="en-US" w:eastAsia="zh-CN"/>
        </w:rPr>
        <w:t>2d6d0190</w:t>
      </w:r>
      <w:bookmarkEnd w:id="150"/>
    </w:p>
    <w:p>
      <w:pPr>
        <w:spacing w:line="240" w:lineRule="auto"/>
        <w:ind w:right="0"/>
        <w:rPr>
          <w:rFonts w:hint="default" w:ascii="黑体" w:hAnsi="黑体" w:eastAsia="黑体" w:cs="黑体"/>
          <w:sz w:val="21"/>
          <w:szCs w:val="21"/>
          <w:lang w:val="en-US" w:eastAsia="zh-CN"/>
        </w:rPr>
      </w:pPr>
      <w:bookmarkStart w:id="151" w:name="_Toc5890_WPSOffice_Level1"/>
      <w:r>
        <w:rPr>
          <w:rFonts w:hint="default" w:ascii="黑体" w:hAnsi="黑体" w:eastAsia="黑体" w:cs="黑体"/>
          <w:sz w:val="21"/>
          <w:szCs w:val="21"/>
          <w:lang w:val="en-US" w:eastAsia="zh-CN"/>
        </w:rPr>
        <w:t>ad490064</w:t>
      </w:r>
      <w:bookmarkEnd w:id="151"/>
    </w:p>
    <w:p>
      <w:pPr>
        <w:spacing w:line="240" w:lineRule="auto"/>
        <w:ind w:right="0"/>
        <w:rPr>
          <w:rFonts w:hint="default" w:ascii="黑体" w:hAnsi="黑体" w:eastAsia="黑体" w:cs="黑体"/>
          <w:sz w:val="21"/>
          <w:szCs w:val="21"/>
          <w:lang w:val="en-US" w:eastAsia="zh-CN"/>
        </w:rPr>
      </w:pPr>
      <w:bookmarkStart w:id="152" w:name="_Toc1801_WPSOffice_Level1"/>
      <w:r>
        <w:rPr>
          <w:rFonts w:hint="default" w:ascii="黑体" w:hAnsi="黑体" w:eastAsia="黑体" w:cs="黑体"/>
          <w:sz w:val="21"/>
          <w:szCs w:val="21"/>
          <w:lang w:val="en-US" w:eastAsia="zh-CN"/>
        </w:rPr>
        <w:t>8d530064</w:t>
      </w:r>
      <w:bookmarkEnd w:id="152"/>
    </w:p>
    <w:p>
      <w:pPr>
        <w:spacing w:line="240" w:lineRule="auto"/>
        <w:ind w:right="0"/>
        <w:rPr>
          <w:rFonts w:hint="default" w:ascii="黑体" w:hAnsi="黑体" w:eastAsia="黑体" w:cs="黑体"/>
          <w:sz w:val="21"/>
          <w:szCs w:val="21"/>
          <w:lang w:val="en-US" w:eastAsia="zh-CN"/>
        </w:rPr>
      </w:pPr>
      <w:bookmarkStart w:id="153" w:name="_Toc4514_WPSOffice_Level1"/>
      <w:r>
        <w:rPr>
          <w:rFonts w:hint="default" w:ascii="黑体" w:hAnsi="黑体" w:eastAsia="黑体" w:cs="黑体"/>
          <w:sz w:val="21"/>
          <w:szCs w:val="21"/>
          <w:lang w:val="en-US" w:eastAsia="zh-CN"/>
        </w:rPr>
        <w:t>118affe9</w:t>
      </w:r>
      <w:bookmarkEnd w:id="153"/>
    </w:p>
    <w:p>
      <w:pPr>
        <w:spacing w:line="240" w:lineRule="auto"/>
        <w:ind w:right="0"/>
        <w:rPr>
          <w:rFonts w:hint="default" w:ascii="黑体" w:hAnsi="黑体" w:eastAsia="黑体" w:cs="黑体"/>
          <w:sz w:val="21"/>
          <w:szCs w:val="21"/>
          <w:lang w:val="en-US" w:eastAsia="zh-CN"/>
        </w:rPr>
      </w:pPr>
      <w:bookmarkStart w:id="154" w:name="_Toc7289_WPSOffice_Level1"/>
      <w:r>
        <w:rPr>
          <w:rFonts w:hint="default" w:ascii="黑体" w:hAnsi="黑体" w:eastAsia="黑体" w:cs="黑体"/>
          <w:sz w:val="21"/>
          <w:szCs w:val="21"/>
          <w:lang w:val="en-US" w:eastAsia="zh-CN"/>
        </w:rPr>
        <w:t>08000c00</w:t>
      </w:r>
      <w:bookmarkEnd w:id="154"/>
    </w:p>
    <w:p>
      <w:pPr>
        <w:spacing w:line="240" w:lineRule="auto"/>
        <w:ind w:right="0"/>
        <w:rPr>
          <w:rFonts w:hint="default" w:ascii="黑体" w:hAnsi="黑体" w:eastAsia="黑体" w:cs="黑体"/>
          <w:sz w:val="21"/>
          <w:szCs w:val="21"/>
          <w:lang w:val="en-US" w:eastAsia="zh-CN"/>
        </w:rPr>
      </w:pPr>
    </w:p>
    <w:p>
      <w:pPr>
        <w:spacing w:line="240" w:lineRule="auto"/>
        <w:ind w:right="0" w:firstLine="3900" w:firstLineChars="1300"/>
        <w:rPr>
          <w:rFonts w:hint="eastAsia" w:ascii="黑体" w:hAnsi="黑体" w:eastAsia="黑体" w:cs="黑体"/>
          <w:sz w:val="30"/>
          <w:szCs w:val="30"/>
          <w:lang w:val="en-US" w:eastAsia="zh-CN"/>
        </w:rPr>
      </w:pPr>
    </w:p>
    <w:p>
      <w:pPr>
        <w:spacing w:line="240" w:lineRule="auto"/>
        <w:ind w:right="0" w:firstLine="3900" w:firstLineChars="1300"/>
        <w:rPr>
          <w:rFonts w:hint="eastAsia" w:ascii="黑体" w:hAnsi="黑体" w:eastAsia="黑体" w:cs="黑体"/>
          <w:sz w:val="30"/>
          <w:szCs w:val="30"/>
          <w:lang w:val="en-US" w:eastAsia="zh-CN"/>
        </w:rPr>
      </w:pPr>
    </w:p>
    <w:sectPr>
      <w:pgSz w:w="11910" w:h="16840"/>
      <w:pgMar w:top="1580" w:right="1140" w:bottom="280" w:left="116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F1ACD9"/>
    <w:multiLevelType w:val="multilevel"/>
    <w:tmpl w:val="B0F1ACD9"/>
    <w:lvl w:ilvl="0" w:tentative="0">
      <w:start w:val="1"/>
      <w:numFmt w:val="decimal"/>
      <w:lvlText w:val="（%1）"/>
      <w:lvlJc w:val="left"/>
      <w:pPr>
        <w:ind w:left="1360" w:hanging="720"/>
        <w:jc w:val="left"/>
      </w:pPr>
      <w:rPr>
        <w:rFonts w:hint="default" w:ascii="宋体" w:hAnsi="宋体" w:eastAsia="宋体" w:cs="宋体"/>
        <w:spacing w:val="-1"/>
        <w:w w:val="100"/>
        <w:sz w:val="24"/>
        <w:szCs w:val="24"/>
        <w:lang w:val="zh-CN" w:eastAsia="zh-CN" w:bidi="zh-CN"/>
      </w:rPr>
    </w:lvl>
    <w:lvl w:ilvl="1" w:tentative="0">
      <w:start w:val="0"/>
      <w:numFmt w:val="bullet"/>
      <w:lvlText w:val="•"/>
      <w:lvlJc w:val="left"/>
      <w:pPr>
        <w:ind w:left="1600" w:hanging="720"/>
      </w:pPr>
      <w:rPr>
        <w:rFonts w:hint="default"/>
        <w:lang w:val="zh-CN" w:eastAsia="zh-CN" w:bidi="zh-CN"/>
      </w:rPr>
    </w:lvl>
    <w:lvl w:ilvl="2" w:tentative="0">
      <w:start w:val="0"/>
      <w:numFmt w:val="bullet"/>
      <w:lvlText w:val="•"/>
      <w:lvlJc w:val="left"/>
      <w:pPr>
        <w:ind w:left="2489" w:hanging="720"/>
      </w:pPr>
      <w:rPr>
        <w:rFonts w:hint="default"/>
        <w:lang w:val="zh-CN" w:eastAsia="zh-CN" w:bidi="zh-CN"/>
      </w:rPr>
    </w:lvl>
    <w:lvl w:ilvl="3" w:tentative="0">
      <w:start w:val="0"/>
      <w:numFmt w:val="bullet"/>
      <w:lvlText w:val="•"/>
      <w:lvlJc w:val="left"/>
      <w:pPr>
        <w:ind w:left="3379" w:hanging="720"/>
      </w:pPr>
      <w:rPr>
        <w:rFonts w:hint="default"/>
        <w:lang w:val="zh-CN" w:eastAsia="zh-CN" w:bidi="zh-CN"/>
      </w:rPr>
    </w:lvl>
    <w:lvl w:ilvl="4" w:tentative="0">
      <w:start w:val="0"/>
      <w:numFmt w:val="bullet"/>
      <w:lvlText w:val="•"/>
      <w:lvlJc w:val="left"/>
      <w:pPr>
        <w:ind w:left="4268" w:hanging="720"/>
      </w:pPr>
      <w:rPr>
        <w:rFonts w:hint="default"/>
        <w:lang w:val="zh-CN" w:eastAsia="zh-CN" w:bidi="zh-CN"/>
      </w:rPr>
    </w:lvl>
    <w:lvl w:ilvl="5" w:tentative="0">
      <w:start w:val="0"/>
      <w:numFmt w:val="bullet"/>
      <w:lvlText w:val="•"/>
      <w:lvlJc w:val="left"/>
      <w:pPr>
        <w:ind w:left="5158" w:hanging="720"/>
      </w:pPr>
      <w:rPr>
        <w:rFonts w:hint="default"/>
        <w:lang w:val="zh-CN" w:eastAsia="zh-CN" w:bidi="zh-CN"/>
      </w:rPr>
    </w:lvl>
    <w:lvl w:ilvl="6" w:tentative="0">
      <w:start w:val="0"/>
      <w:numFmt w:val="bullet"/>
      <w:lvlText w:val="•"/>
      <w:lvlJc w:val="left"/>
      <w:pPr>
        <w:ind w:left="6048" w:hanging="720"/>
      </w:pPr>
      <w:rPr>
        <w:rFonts w:hint="default"/>
        <w:lang w:val="zh-CN" w:eastAsia="zh-CN" w:bidi="zh-CN"/>
      </w:rPr>
    </w:lvl>
    <w:lvl w:ilvl="7" w:tentative="0">
      <w:start w:val="0"/>
      <w:numFmt w:val="bullet"/>
      <w:lvlText w:val="•"/>
      <w:lvlJc w:val="left"/>
      <w:pPr>
        <w:ind w:left="6937" w:hanging="720"/>
      </w:pPr>
      <w:rPr>
        <w:rFonts w:hint="default"/>
        <w:lang w:val="zh-CN" w:eastAsia="zh-CN" w:bidi="zh-CN"/>
      </w:rPr>
    </w:lvl>
    <w:lvl w:ilvl="8" w:tentative="0">
      <w:start w:val="0"/>
      <w:numFmt w:val="bullet"/>
      <w:lvlText w:val="•"/>
      <w:lvlJc w:val="left"/>
      <w:pPr>
        <w:ind w:left="7827" w:hanging="720"/>
      </w:pPr>
      <w:rPr>
        <w:rFonts w:hint="default"/>
        <w:lang w:val="zh-CN" w:eastAsia="zh-CN" w:bidi="zh-CN"/>
      </w:rPr>
    </w:lvl>
  </w:abstractNum>
  <w:abstractNum w:abstractNumId="1">
    <w:nsid w:val="CF092B84"/>
    <w:multiLevelType w:val="multilevel"/>
    <w:tmpl w:val="CF092B84"/>
    <w:lvl w:ilvl="0" w:tentative="0">
      <w:start w:val="1"/>
      <w:numFmt w:val="decimal"/>
      <w:lvlText w:val="%1"/>
      <w:lvlJc w:val="left"/>
      <w:pPr>
        <w:ind w:left="1360" w:hanging="720"/>
        <w:jc w:val="left"/>
      </w:pPr>
      <w:rPr>
        <w:rFonts w:hint="default"/>
        <w:lang w:val="zh-CN" w:eastAsia="zh-CN" w:bidi="zh-CN"/>
      </w:rPr>
    </w:lvl>
    <w:lvl w:ilvl="1" w:tentative="0">
      <w:start w:val="1"/>
      <w:numFmt w:val="decimal"/>
      <w:lvlText w:val="%1.%2"/>
      <w:lvlJc w:val="left"/>
      <w:pPr>
        <w:ind w:left="1360" w:hanging="720"/>
        <w:jc w:val="left"/>
      </w:pPr>
      <w:rPr>
        <w:rFonts w:hint="default" w:ascii="宋体" w:hAnsi="宋体" w:eastAsia="宋体" w:cs="宋体"/>
        <w:spacing w:val="-2"/>
        <w:w w:val="100"/>
        <w:sz w:val="28"/>
        <w:szCs w:val="28"/>
        <w:lang w:val="zh-CN" w:eastAsia="zh-CN" w:bidi="zh-CN"/>
      </w:rPr>
    </w:lvl>
    <w:lvl w:ilvl="2" w:tentative="0">
      <w:start w:val="1"/>
      <w:numFmt w:val="decimal"/>
      <w:lvlText w:val="%3"/>
      <w:lvlJc w:val="left"/>
      <w:pPr>
        <w:ind w:left="1360" w:hanging="360"/>
        <w:jc w:val="left"/>
      </w:pPr>
      <w:rPr>
        <w:rFonts w:hint="default" w:ascii="Times New Roman" w:hAnsi="Times New Roman" w:eastAsia="Times New Roman" w:cs="Times New Roman"/>
        <w:spacing w:val="-111"/>
        <w:w w:val="100"/>
        <w:sz w:val="24"/>
        <w:szCs w:val="24"/>
        <w:lang w:val="zh-CN" w:eastAsia="zh-CN" w:bidi="zh-CN"/>
      </w:rPr>
    </w:lvl>
    <w:lvl w:ilvl="3" w:tentative="0">
      <w:start w:val="0"/>
      <w:numFmt w:val="bullet"/>
      <w:lvlText w:val="•"/>
      <w:lvlJc w:val="left"/>
      <w:pPr>
        <w:ind w:left="3833" w:hanging="360"/>
      </w:pPr>
      <w:rPr>
        <w:rFonts w:hint="default"/>
        <w:lang w:val="zh-CN" w:eastAsia="zh-CN" w:bidi="zh-CN"/>
      </w:rPr>
    </w:lvl>
    <w:lvl w:ilvl="4" w:tentative="0">
      <w:start w:val="0"/>
      <w:numFmt w:val="bullet"/>
      <w:lvlText w:val="•"/>
      <w:lvlJc w:val="left"/>
      <w:pPr>
        <w:ind w:left="4658" w:hanging="360"/>
      </w:pPr>
      <w:rPr>
        <w:rFonts w:hint="default"/>
        <w:lang w:val="zh-CN" w:eastAsia="zh-CN" w:bidi="zh-CN"/>
      </w:rPr>
    </w:lvl>
    <w:lvl w:ilvl="5" w:tentative="0">
      <w:start w:val="0"/>
      <w:numFmt w:val="bullet"/>
      <w:lvlText w:val="•"/>
      <w:lvlJc w:val="left"/>
      <w:pPr>
        <w:ind w:left="5483" w:hanging="360"/>
      </w:pPr>
      <w:rPr>
        <w:rFonts w:hint="default"/>
        <w:lang w:val="zh-CN" w:eastAsia="zh-CN" w:bidi="zh-CN"/>
      </w:rPr>
    </w:lvl>
    <w:lvl w:ilvl="6" w:tentative="0">
      <w:start w:val="0"/>
      <w:numFmt w:val="bullet"/>
      <w:lvlText w:val="•"/>
      <w:lvlJc w:val="left"/>
      <w:pPr>
        <w:ind w:left="6307" w:hanging="360"/>
      </w:pPr>
      <w:rPr>
        <w:rFonts w:hint="default"/>
        <w:lang w:val="zh-CN" w:eastAsia="zh-CN" w:bidi="zh-CN"/>
      </w:rPr>
    </w:lvl>
    <w:lvl w:ilvl="7" w:tentative="0">
      <w:start w:val="0"/>
      <w:numFmt w:val="bullet"/>
      <w:lvlText w:val="•"/>
      <w:lvlJc w:val="left"/>
      <w:pPr>
        <w:ind w:left="7132" w:hanging="360"/>
      </w:pPr>
      <w:rPr>
        <w:rFonts w:hint="default"/>
        <w:lang w:val="zh-CN" w:eastAsia="zh-CN" w:bidi="zh-CN"/>
      </w:rPr>
    </w:lvl>
    <w:lvl w:ilvl="8" w:tentative="0">
      <w:start w:val="0"/>
      <w:numFmt w:val="bullet"/>
      <w:lvlText w:val="•"/>
      <w:lvlJc w:val="left"/>
      <w:pPr>
        <w:ind w:left="7957" w:hanging="360"/>
      </w:pPr>
      <w:rPr>
        <w:rFonts w:hint="default"/>
        <w:lang w:val="zh-CN" w:eastAsia="zh-CN" w:bidi="zh-CN"/>
      </w:rPr>
    </w:lvl>
  </w:abstractNum>
  <w:abstractNum w:abstractNumId="2">
    <w:nsid w:val="0053208E"/>
    <w:multiLevelType w:val="multilevel"/>
    <w:tmpl w:val="0053208E"/>
    <w:lvl w:ilvl="0" w:tentative="0">
      <w:start w:val="1"/>
      <w:numFmt w:val="decimal"/>
      <w:lvlText w:val="%1."/>
      <w:lvlJc w:val="left"/>
      <w:pPr>
        <w:ind w:left="881" w:hanging="241"/>
        <w:jc w:val="left"/>
      </w:pPr>
      <w:rPr>
        <w:rFonts w:hint="default" w:ascii="宋体" w:hAnsi="宋体" w:eastAsia="宋体" w:cs="宋体"/>
        <w:spacing w:val="-1"/>
        <w:w w:val="100"/>
        <w:sz w:val="22"/>
        <w:szCs w:val="22"/>
        <w:lang w:val="zh-CN" w:eastAsia="zh-CN" w:bidi="zh-CN"/>
      </w:rPr>
    </w:lvl>
    <w:lvl w:ilvl="1" w:tentative="0">
      <w:start w:val="1"/>
      <w:numFmt w:val="decimal"/>
      <w:lvlText w:val="%2."/>
      <w:lvlJc w:val="left"/>
      <w:pPr>
        <w:ind w:left="4113" w:hanging="456"/>
        <w:jc w:val="right"/>
      </w:pPr>
      <w:rPr>
        <w:rFonts w:hint="default" w:ascii="宋体" w:hAnsi="宋体" w:eastAsia="宋体" w:cs="宋体"/>
        <w:spacing w:val="1"/>
        <w:w w:val="100"/>
        <w:sz w:val="28"/>
        <w:szCs w:val="28"/>
        <w:lang w:val="zh-CN" w:eastAsia="zh-CN" w:bidi="zh-CN"/>
      </w:rPr>
    </w:lvl>
    <w:lvl w:ilvl="2" w:tentative="0">
      <w:start w:val="1"/>
      <w:numFmt w:val="decimal"/>
      <w:lvlText w:val="%2.%3"/>
      <w:lvlJc w:val="left"/>
      <w:pPr>
        <w:ind w:left="1199" w:hanging="560"/>
        <w:jc w:val="left"/>
      </w:pPr>
      <w:rPr>
        <w:rFonts w:hint="default" w:ascii="宋体" w:hAnsi="宋体" w:eastAsia="宋体" w:cs="宋体"/>
        <w:spacing w:val="-2"/>
        <w:w w:val="100"/>
        <w:sz w:val="28"/>
        <w:szCs w:val="28"/>
        <w:lang w:val="zh-CN" w:eastAsia="zh-CN" w:bidi="zh-CN"/>
      </w:rPr>
    </w:lvl>
    <w:lvl w:ilvl="3" w:tentative="0">
      <w:start w:val="0"/>
      <w:numFmt w:val="bullet"/>
      <w:lvlText w:val="•"/>
      <w:lvlJc w:val="left"/>
      <w:pPr>
        <w:ind w:left="4805" w:hanging="560"/>
      </w:pPr>
      <w:rPr>
        <w:rFonts w:hint="default"/>
        <w:lang w:val="zh-CN" w:eastAsia="zh-CN" w:bidi="zh-CN"/>
      </w:rPr>
    </w:lvl>
    <w:lvl w:ilvl="4" w:tentative="0">
      <w:start w:val="0"/>
      <w:numFmt w:val="bullet"/>
      <w:lvlText w:val="•"/>
      <w:lvlJc w:val="left"/>
      <w:pPr>
        <w:ind w:left="5491" w:hanging="560"/>
      </w:pPr>
      <w:rPr>
        <w:rFonts w:hint="default"/>
        <w:lang w:val="zh-CN" w:eastAsia="zh-CN" w:bidi="zh-CN"/>
      </w:rPr>
    </w:lvl>
    <w:lvl w:ilvl="5" w:tentative="0">
      <w:start w:val="0"/>
      <w:numFmt w:val="bullet"/>
      <w:lvlText w:val="•"/>
      <w:lvlJc w:val="left"/>
      <w:pPr>
        <w:ind w:left="6177" w:hanging="560"/>
      </w:pPr>
      <w:rPr>
        <w:rFonts w:hint="default"/>
        <w:lang w:val="zh-CN" w:eastAsia="zh-CN" w:bidi="zh-CN"/>
      </w:rPr>
    </w:lvl>
    <w:lvl w:ilvl="6" w:tentative="0">
      <w:start w:val="0"/>
      <w:numFmt w:val="bullet"/>
      <w:lvlText w:val="•"/>
      <w:lvlJc w:val="left"/>
      <w:pPr>
        <w:ind w:left="6863" w:hanging="560"/>
      </w:pPr>
      <w:rPr>
        <w:rFonts w:hint="default"/>
        <w:lang w:val="zh-CN" w:eastAsia="zh-CN" w:bidi="zh-CN"/>
      </w:rPr>
    </w:lvl>
    <w:lvl w:ilvl="7" w:tentative="0">
      <w:start w:val="0"/>
      <w:numFmt w:val="bullet"/>
      <w:lvlText w:val="•"/>
      <w:lvlJc w:val="left"/>
      <w:pPr>
        <w:ind w:left="7549" w:hanging="560"/>
      </w:pPr>
      <w:rPr>
        <w:rFonts w:hint="default"/>
        <w:lang w:val="zh-CN" w:eastAsia="zh-CN" w:bidi="zh-CN"/>
      </w:rPr>
    </w:lvl>
    <w:lvl w:ilvl="8" w:tentative="0">
      <w:start w:val="0"/>
      <w:numFmt w:val="bullet"/>
      <w:lvlText w:val="•"/>
      <w:lvlJc w:val="left"/>
      <w:pPr>
        <w:ind w:left="8234" w:hanging="560"/>
      </w:pPr>
      <w:rPr>
        <w:rFonts w:hint="default"/>
        <w:lang w:val="zh-CN" w:eastAsia="zh-CN" w:bidi="zh-CN"/>
      </w:rPr>
    </w:lvl>
  </w:abstractNum>
  <w:abstractNum w:abstractNumId="3">
    <w:nsid w:val="59ADCABA"/>
    <w:multiLevelType w:val="multilevel"/>
    <w:tmpl w:val="59ADCABA"/>
    <w:lvl w:ilvl="0" w:tentative="0">
      <w:start w:val="1"/>
      <w:numFmt w:val="decimal"/>
      <w:lvlText w:val="（%1）"/>
      <w:lvlJc w:val="left"/>
      <w:pPr>
        <w:ind w:left="1722" w:hanging="603"/>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2508" w:hanging="603"/>
      </w:pPr>
      <w:rPr>
        <w:rFonts w:hint="default"/>
        <w:lang w:val="zh-CN" w:eastAsia="zh-CN" w:bidi="zh-CN"/>
      </w:rPr>
    </w:lvl>
    <w:lvl w:ilvl="2" w:tentative="0">
      <w:start w:val="0"/>
      <w:numFmt w:val="bullet"/>
      <w:lvlText w:val="•"/>
      <w:lvlJc w:val="left"/>
      <w:pPr>
        <w:ind w:left="3297" w:hanging="603"/>
      </w:pPr>
      <w:rPr>
        <w:rFonts w:hint="default"/>
        <w:lang w:val="zh-CN" w:eastAsia="zh-CN" w:bidi="zh-CN"/>
      </w:rPr>
    </w:lvl>
    <w:lvl w:ilvl="3" w:tentative="0">
      <w:start w:val="0"/>
      <w:numFmt w:val="bullet"/>
      <w:lvlText w:val="•"/>
      <w:lvlJc w:val="left"/>
      <w:pPr>
        <w:ind w:left="4085" w:hanging="603"/>
      </w:pPr>
      <w:rPr>
        <w:rFonts w:hint="default"/>
        <w:lang w:val="zh-CN" w:eastAsia="zh-CN" w:bidi="zh-CN"/>
      </w:rPr>
    </w:lvl>
    <w:lvl w:ilvl="4" w:tentative="0">
      <w:start w:val="0"/>
      <w:numFmt w:val="bullet"/>
      <w:lvlText w:val="•"/>
      <w:lvlJc w:val="left"/>
      <w:pPr>
        <w:ind w:left="4874" w:hanging="603"/>
      </w:pPr>
      <w:rPr>
        <w:rFonts w:hint="default"/>
        <w:lang w:val="zh-CN" w:eastAsia="zh-CN" w:bidi="zh-CN"/>
      </w:rPr>
    </w:lvl>
    <w:lvl w:ilvl="5" w:tentative="0">
      <w:start w:val="0"/>
      <w:numFmt w:val="bullet"/>
      <w:lvlText w:val="•"/>
      <w:lvlJc w:val="left"/>
      <w:pPr>
        <w:ind w:left="5663" w:hanging="603"/>
      </w:pPr>
      <w:rPr>
        <w:rFonts w:hint="default"/>
        <w:lang w:val="zh-CN" w:eastAsia="zh-CN" w:bidi="zh-CN"/>
      </w:rPr>
    </w:lvl>
    <w:lvl w:ilvl="6" w:tentative="0">
      <w:start w:val="0"/>
      <w:numFmt w:val="bullet"/>
      <w:lvlText w:val="•"/>
      <w:lvlJc w:val="left"/>
      <w:pPr>
        <w:ind w:left="6451" w:hanging="603"/>
      </w:pPr>
      <w:rPr>
        <w:rFonts w:hint="default"/>
        <w:lang w:val="zh-CN" w:eastAsia="zh-CN" w:bidi="zh-CN"/>
      </w:rPr>
    </w:lvl>
    <w:lvl w:ilvl="7" w:tentative="0">
      <w:start w:val="0"/>
      <w:numFmt w:val="bullet"/>
      <w:lvlText w:val="•"/>
      <w:lvlJc w:val="left"/>
      <w:pPr>
        <w:ind w:left="7240" w:hanging="603"/>
      </w:pPr>
      <w:rPr>
        <w:rFonts w:hint="default"/>
        <w:lang w:val="zh-CN" w:eastAsia="zh-CN" w:bidi="zh-CN"/>
      </w:rPr>
    </w:lvl>
    <w:lvl w:ilvl="8" w:tentative="0">
      <w:start w:val="0"/>
      <w:numFmt w:val="bullet"/>
      <w:lvlText w:val="•"/>
      <w:lvlJc w:val="left"/>
      <w:pPr>
        <w:ind w:left="8029" w:hanging="603"/>
      </w:pPr>
      <w:rPr>
        <w:rFonts w:hint="default"/>
        <w:lang w:val="zh-CN" w:eastAsia="zh-CN" w:bidi="zh-CN"/>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452187A"/>
    <w:rsid w:val="6EEF77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zh-CN" w:eastAsia="zh-CN" w:bidi="zh-CN"/>
    </w:rPr>
  </w:style>
  <w:style w:type="paragraph" w:styleId="2">
    <w:name w:val="heading 1"/>
    <w:basedOn w:val="1"/>
    <w:next w:val="1"/>
    <w:qFormat/>
    <w:uiPriority w:val="1"/>
    <w:pPr>
      <w:spacing w:before="42"/>
      <w:ind w:left="1096" w:right="18" w:hanging="4421"/>
      <w:outlineLvl w:val="1"/>
    </w:pPr>
    <w:rPr>
      <w:rFonts w:ascii="宋体" w:hAnsi="宋体" w:eastAsia="宋体" w:cs="宋体"/>
      <w:sz w:val="30"/>
      <w:szCs w:val="30"/>
      <w:lang w:val="zh-CN" w:eastAsia="zh-CN" w:bidi="zh-CN"/>
    </w:rPr>
  </w:style>
  <w:style w:type="paragraph" w:styleId="3">
    <w:name w:val="heading 2"/>
    <w:basedOn w:val="1"/>
    <w:next w:val="1"/>
    <w:qFormat/>
    <w:uiPriority w:val="1"/>
    <w:pPr>
      <w:ind w:left="1202" w:hanging="721"/>
      <w:outlineLvl w:val="2"/>
    </w:pPr>
    <w:rPr>
      <w:rFonts w:ascii="宋体" w:hAnsi="宋体" w:eastAsia="宋体" w:cs="宋体"/>
      <w:sz w:val="28"/>
      <w:szCs w:val="28"/>
      <w:lang w:val="zh-CN" w:eastAsia="zh-CN" w:bidi="zh-CN"/>
    </w:rPr>
  </w:style>
  <w:style w:type="character" w:default="1" w:styleId="8">
    <w:name w:val="Default Paragraph Font"/>
    <w:semiHidden/>
    <w:unhideWhenUsed/>
    <w:uiPriority w:val="1"/>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4"/>
      <w:szCs w:val="24"/>
      <w:lang w:val="zh-CN" w:eastAsia="zh-CN" w:bidi="zh-CN"/>
    </w:rPr>
  </w:style>
  <w:style w:type="paragraph" w:styleId="5">
    <w:name w:val="toc 1"/>
    <w:basedOn w:val="1"/>
    <w:next w:val="1"/>
    <w:qFormat/>
    <w:uiPriority w:val="1"/>
    <w:pPr>
      <w:spacing w:before="160"/>
      <w:ind w:left="881" w:hanging="242"/>
    </w:pPr>
    <w:rPr>
      <w:rFonts w:ascii="宋体" w:hAnsi="宋体" w:eastAsia="宋体" w:cs="宋体"/>
      <w:sz w:val="24"/>
      <w:szCs w:val="24"/>
      <w:lang w:val="zh-CN" w:eastAsia="zh-CN" w:bidi="zh-CN"/>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annotation reference"/>
    <w:semiHidden/>
    <w:uiPriority w:val="0"/>
    <w:rPr>
      <w:sz w:val="21"/>
      <w:szCs w:val="21"/>
    </w:rPr>
  </w:style>
  <w:style w:type="table" w:customStyle="1" w:styleId="10">
    <w:name w:val="Table Normal"/>
    <w:semiHidden/>
    <w:unhideWhenUsed/>
    <w:qFormat/>
    <w:uiPriority w:val="2"/>
    <w:tblPr>
      <w:tblLayout w:type="fixed"/>
      <w:tblCellMar>
        <w:top w:w="0" w:type="dxa"/>
        <w:left w:w="0" w:type="dxa"/>
        <w:bottom w:w="0" w:type="dxa"/>
        <w:right w:w="0" w:type="dxa"/>
      </w:tblCellMar>
    </w:tblPr>
  </w:style>
  <w:style w:type="paragraph" w:styleId="11">
    <w:name w:val="List Paragraph"/>
    <w:basedOn w:val="1"/>
    <w:qFormat/>
    <w:uiPriority w:val="1"/>
    <w:pPr>
      <w:spacing w:before="5"/>
      <w:ind w:left="880" w:hanging="241"/>
    </w:pPr>
    <w:rPr>
      <w:rFonts w:ascii="Times New Roman" w:hAnsi="Times New Roman" w:eastAsia="Times New Roman" w:cs="Times New Roman"/>
      <w:lang w:val="zh-CN" w:eastAsia="zh-CN" w:bidi="zh-CN"/>
    </w:rPr>
  </w:style>
  <w:style w:type="paragraph" w:customStyle="1" w:styleId="12">
    <w:name w:val="Table Paragraph"/>
    <w:basedOn w:val="1"/>
    <w:qFormat/>
    <w:uiPriority w:val="1"/>
    <w:pPr>
      <w:ind w:left="108"/>
    </w:pPr>
    <w:rPr>
      <w:rFonts w:ascii="Times New Roman" w:hAnsi="Times New Roman" w:eastAsia="Times New Roman" w:cs="Times New Roman"/>
      <w:lang w:val="zh-CN" w:eastAsia="zh-CN" w:bidi="zh-CN"/>
    </w:rPr>
  </w:style>
  <w:style w:type="paragraph" w:customStyle="1" w:styleId="13">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 w:type="paragraph" w:customStyle="1" w:styleId="1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269ded5-9af7-4a55-aad9-75f817ab9ba3}"/>
        <w:style w:val=""/>
        <w:category>
          <w:name w:val="常规"/>
          <w:gallery w:val="placeholder"/>
        </w:category>
        <w:types>
          <w:type w:val="bbPlcHdr"/>
        </w:types>
        <w:behaviors>
          <w:behavior w:val="content"/>
        </w:behaviors>
        <w:description w:val=""/>
        <w:guid w:val="{b269ded5-9af7-4a55-aad9-75f817ab9ba3}"/>
      </w:docPartPr>
      <w:docPartBody>
        <w:p>
          <w:r>
            <w:rPr>
              <w:color w:val="808080"/>
            </w:rPr>
            <w:t>单击此处输入文字。</w:t>
          </w:r>
        </w:p>
      </w:docPartBody>
    </w:docPart>
    <w:docPart>
      <w:docPartPr>
        <w:name w:val="{77fc698e-b938-45a0-ad13-8e3ff126f418}"/>
        <w:style w:val=""/>
        <w:category>
          <w:name w:val="常规"/>
          <w:gallery w:val="placeholder"/>
        </w:category>
        <w:types>
          <w:type w:val="bbPlcHdr"/>
        </w:types>
        <w:behaviors>
          <w:behavior w:val="content"/>
        </w:behaviors>
        <w:description w:val=""/>
        <w:guid w:val="{77fc698e-b938-45a0-ad13-8e3ff126f418}"/>
      </w:docPartPr>
      <w:docPartBody>
        <w:p>
          <w:r>
            <w:rPr>
              <w:color w:val="808080"/>
            </w:rPr>
            <w:t>单击此处输入文字。</w:t>
          </w:r>
        </w:p>
      </w:docPartBody>
    </w:docPart>
    <w:docPart>
      <w:docPartPr>
        <w:name w:val="{72d69631-d601-4bb5-9961-fdca5452c791}"/>
        <w:style w:val=""/>
        <w:category>
          <w:name w:val="常规"/>
          <w:gallery w:val="placeholder"/>
        </w:category>
        <w:types>
          <w:type w:val="bbPlcHdr"/>
        </w:types>
        <w:behaviors>
          <w:behavior w:val="content"/>
        </w:behaviors>
        <w:description w:val=""/>
        <w:guid w:val="{72d69631-d601-4bb5-9961-fdca5452c791}"/>
      </w:docPartPr>
      <w:docPartBody>
        <w:p>
          <w:r>
            <w:rPr>
              <w:color w:val="808080"/>
            </w:rPr>
            <w:t>单击此处输入文字。</w:t>
          </w:r>
        </w:p>
      </w:docPartBody>
    </w:docPart>
    <w:docPart>
      <w:docPartPr>
        <w:name w:val="{7e0272fa-4c38-467f-bfc8-7dacf4deb47a}"/>
        <w:style w:val=""/>
        <w:category>
          <w:name w:val="常规"/>
          <w:gallery w:val="placeholder"/>
        </w:category>
        <w:types>
          <w:type w:val="bbPlcHdr"/>
        </w:types>
        <w:behaviors>
          <w:behavior w:val="content"/>
        </w:behaviors>
        <w:description w:val=""/>
        <w:guid w:val="{7e0272fa-4c38-467f-bfc8-7dacf4deb47a}"/>
      </w:docPartPr>
      <w:docPartBody>
        <w:p>
          <w:r>
            <w:rPr>
              <w:color w:val="808080"/>
            </w:rPr>
            <w:t>单击此处输入文字。</w:t>
          </w:r>
        </w:p>
      </w:docPartBody>
    </w:docPart>
    <w:docPart>
      <w:docPartPr>
        <w:name w:val="{a95594e8-c55f-4765-be4b-4a49db47e671}"/>
        <w:style w:val=""/>
        <w:category>
          <w:name w:val="常规"/>
          <w:gallery w:val="placeholder"/>
        </w:category>
        <w:types>
          <w:type w:val="bbPlcHdr"/>
        </w:types>
        <w:behaviors>
          <w:behavior w:val="content"/>
        </w:behaviors>
        <w:description w:val=""/>
        <w:guid w:val="{a95594e8-c55f-4765-be4b-4a49db47e671}"/>
      </w:docPartPr>
      <w:docPartBody>
        <w:p>
          <w:r>
            <w:rPr>
              <w:color w:val="808080"/>
            </w:rPr>
            <w:t>单击此处输入文字。</w:t>
          </w:r>
        </w:p>
      </w:docPartBody>
    </w:docPart>
    <w:docPart>
      <w:docPartPr>
        <w:name w:val="{a2504752-afa7-4cbd-a8e7-1ac6896cd3a6}"/>
        <w:style w:val=""/>
        <w:category>
          <w:name w:val="常规"/>
          <w:gallery w:val="placeholder"/>
        </w:category>
        <w:types>
          <w:type w:val="bbPlcHdr"/>
        </w:types>
        <w:behaviors>
          <w:behavior w:val="content"/>
        </w:behaviors>
        <w:description w:val=""/>
        <w:guid w:val="{a2504752-afa7-4cbd-a8e7-1ac6896cd3a6}"/>
      </w:docPartPr>
      <w:docPartBody>
        <w:p>
          <w:r>
            <w:rPr>
              <w:color w:val="808080"/>
            </w:rPr>
            <w:t>单击此处输入文字。</w:t>
          </w:r>
        </w:p>
      </w:docPartBody>
    </w:docPart>
    <w:docPart>
      <w:docPartPr>
        <w:name w:val="{08a10b08-29db-4c29-8841-4638dedc266c}"/>
        <w:style w:val=""/>
        <w:category>
          <w:name w:val="常规"/>
          <w:gallery w:val="placeholder"/>
        </w:category>
        <w:types>
          <w:type w:val="bbPlcHdr"/>
        </w:types>
        <w:behaviors>
          <w:behavior w:val="content"/>
        </w:behaviors>
        <w:description w:val=""/>
        <w:guid w:val="{08a10b08-29db-4c29-8841-4638dedc266c}"/>
      </w:docPartPr>
      <w:docPartBody>
        <w:p>
          <w:r>
            <w:rPr>
              <w:color w:val="808080"/>
            </w:rPr>
            <w:t>单击此处输入文字。</w:t>
          </w:r>
        </w:p>
      </w:docPartBody>
    </w:docPart>
    <w:docPart>
      <w:docPartPr>
        <w:name w:val="{1f70b912-dc4d-41d8-bb8f-8131896d6dc5}"/>
        <w:style w:val=""/>
        <w:category>
          <w:name w:val="常规"/>
          <w:gallery w:val="placeholder"/>
        </w:category>
        <w:types>
          <w:type w:val="bbPlcHdr"/>
        </w:types>
        <w:behaviors>
          <w:behavior w:val="content"/>
        </w:behaviors>
        <w:description w:val=""/>
        <w:guid w:val="{1f70b912-dc4d-41d8-bb8f-8131896d6dc5}"/>
      </w:docPartPr>
      <w:docPartBody>
        <w:p>
          <w:r>
            <w:rPr>
              <w:color w:val="808080"/>
            </w:rPr>
            <w:t>单击此处输入文字。</w:t>
          </w:r>
        </w:p>
      </w:docPartBody>
    </w:docPart>
    <w:docPart>
      <w:docPartPr>
        <w:name w:val="{be750941-9156-4959-a8a5-25fc386cebea}"/>
        <w:style w:val=""/>
        <w:category>
          <w:name w:val="常规"/>
          <w:gallery w:val="placeholder"/>
        </w:category>
        <w:types>
          <w:type w:val="bbPlcHdr"/>
        </w:types>
        <w:behaviors>
          <w:behavior w:val="content"/>
        </w:behaviors>
        <w:description w:val=""/>
        <w:guid w:val="{be750941-9156-4959-a8a5-25fc386cebea}"/>
      </w:docPartPr>
      <w:docPartBody>
        <w:p>
          <w:r>
            <w:rPr>
              <w:color w:val="808080"/>
            </w:rPr>
            <w:t>单击此处输入文字。</w:t>
          </w:r>
        </w:p>
      </w:docPartBody>
    </w:docPart>
    <w:docPart>
      <w:docPartPr>
        <w:name w:val="{3bb8d9b3-3403-4956-a741-023c69d95afb}"/>
        <w:style w:val=""/>
        <w:category>
          <w:name w:val="常规"/>
          <w:gallery w:val="placeholder"/>
        </w:category>
        <w:types>
          <w:type w:val="bbPlcHdr"/>
        </w:types>
        <w:behaviors>
          <w:behavior w:val="content"/>
        </w:behaviors>
        <w:description w:val=""/>
        <w:guid w:val="{3bb8d9b3-3403-4956-a741-023c69d95afb}"/>
      </w:docPartPr>
      <w:docPartBody>
        <w:p>
          <w:r>
            <w:rPr>
              <w:color w:val="808080"/>
            </w:rPr>
            <w:t>单击此处输入文字。</w:t>
          </w:r>
        </w:p>
      </w:docPartBody>
    </w:docPart>
    <w:docPart>
      <w:docPartPr>
        <w:name w:val="{5a768124-4b17-4e54-9b73-35b00728934a}"/>
        <w:style w:val=""/>
        <w:category>
          <w:name w:val="常规"/>
          <w:gallery w:val="placeholder"/>
        </w:category>
        <w:types>
          <w:type w:val="bbPlcHdr"/>
        </w:types>
        <w:behaviors>
          <w:behavior w:val="content"/>
        </w:behaviors>
        <w:description w:val=""/>
        <w:guid w:val="{5a768124-4b17-4e54-9b73-35b00728934a}"/>
      </w:docPartPr>
      <w:docPartBody>
        <w:p>
          <w:r>
            <w:rPr>
              <w:color w:val="808080"/>
            </w:rPr>
            <w:t>单击此处输入文字。</w:t>
          </w:r>
        </w:p>
      </w:docPartBody>
    </w:docPart>
    <w:docPart>
      <w:docPartPr>
        <w:name w:val="{d15d6629-501c-4e9d-93db-592f9b3c7adc}"/>
        <w:style w:val=""/>
        <w:category>
          <w:name w:val="常规"/>
          <w:gallery w:val="placeholder"/>
        </w:category>
        <w:types>
          <w:type w:val="bbPlcHdr"/>
        </w:types>
        <w:behaviors>
          <w:behavior w:val="content"/>
        </w:behaviors>
        <w:description w:val=""/>
        <w:guid w:val="{d15d6629-501c-4e9d-93db-592f9b3c7adc}"/>
      </w:docPartPr>
      <w:docPartBody>
        <w:p>
          <w:r>
            <w:rPr>
              <w:color w:val="808080"/>
            </w:rPr>
            <w:t>单击此处输入文字。</w:t>
          </w:r>
        </w:p>
      </w:docPartBody>
    </w:docPart>
    <w:docPart>
      <w:docPartPr>
        <w:name w:val="{3f92048e-2e1b-4a7e-b0f9-585f73bf3acc}"/>
        <w:style w:val=""/>
        <w:category>
          <w:name w:val="常规"/>
          <w:gallery w:val="placeholder"/>
        </w:category>
        <w:types>
          <w:type w:val="bbPlcHdr"/>
        </w:types>
        <w:behaviors>
          <w:behavior w:val="content"/>
        </w:behaviors>
        <w:description w:val=""/>
        <w:guid w:val="{3f92048e-2e1b-4a7e-b0f9-585f73bf3acc}"/>
      </w:docPartPr>
      <w:docPartBody>
        <w:p>
          <w:r>
            <w:rPr>
              <w:color w:val="808080"/>
            </w:rPr>
            <w:t>单击此处输入文字。</w:t>
          </w:r>
        </w:p>
      </w:docPartBody>
    </w:docPart>
    <w:docPart>
      <w:docPartPr>
        <w:name w:val="{ac49829d-2c65-402f-8d4d-4464b5ac6311}"/>
        <w:style w:val=""/>
        <w:category>
          <w:name w:val="常规"/>
          <w:gallery w:val="placeholder"/>
        </w:category>
        <w:types>
          <w:type w:val="bbPlcHdr"/>
        </w:types>
        <w:behaviors>
          <w:behavior w:val="content"/>
        </w:behaviors>
        <w:description w:val=""/>
        <w:guid w:val="{ac49829d-2c65-402f-8d4d-4464b5ac6311}"/>
      </w:docPartPr>
      <w:docPartBody>
        <w:p>
          <w:r>
            <w:rPr>
              <w:color w:val="808080"/>
            </w:rPr>
            <w:t>单击此处输入文字。</w:t>
          </w:r>
        </w:p>
      </w:docPartBody>
    </w:docPart>
    <w:docPart>
      <w:docPartPr>
        <w:name w:val="{be44f842-6c43-4da5-a5b5-bfabd4d2c005}"/>
        <w:style w:val=""/>
        <w:category>
          <w:name w:val="常规"/>
          <w:gallery w:val="placeholder"/>
        </w:category>
        <w:types>
          <w:type w:val="bbPlcHdr"/>
        </w:types>
        <w:behaviors>
          <w:behavior w:val="content"/>
        </w:behaviors>
        <w:description w:val=""/>
        <w:guid w:val="{be44f842-6c43-4da5-a5b5-bfabd4d2c005}"/>
      </w:docPartPr>
      <w:docPartBody>
        <w:p>
          <w:r>
            <w:rPr>
              <w:color w:val="808080"/>
            </w:rPr>
            <w:t>单击此处输入文字。</w:t>
          </w:r>
        </w:p>
      </w:docPartBody>
    </w:docPart>
    <w:docPart>
      <w:docPartPr>
        <w:name w:val="{75ffe109-5419-4032-a81c-495cd5f71e57}"/>
        <w:style w:val=""/>
        <w:category>
          <w:name w:val="常规"/>
          <w:gallery w:val="placeholder"/>
        </w:category>
        <w:types>
          <w:type w:val="bbPlcHdr"/>
        </w:types>
        <w:behaviors>
          <w:behavior w:val="content"/>
        </w:behaviors>
        <w:description w:val=""/>
        <w:guid w:val="{75ffe109-5419-4032-a81c-495cd5f71e57}"/>
      </w:docPartPr>
      <w:docPartBody>
        <w:p>
          <w:r>
            <w:rPr>
              <w:color w:val="808080"/>
            </w:rPr>
            <w:t>单击此处输入文字。</w:t>
          </w:r>
        </w:p>
      </w:docPartBody>
    </w:docPart>
    <w:docPart>
      <w:docPartPr>
        <w:name w:val="{6a60c3d8-1508-47f0-a140-702748af53f1}"/>
        <w:style w:val=""/>
        <w:category>
          <w:name w:val="常规"/>
          <w:gallery w:val="placeholder"/>
        </w:category>
        <w:types>
          <w:type w:val="bbPlcHdr"/>
        </w:types>
        <w:behaviors>
          <w:behavior w:val="content"/>
        </w:behaviors>
        <w:description w:val=""/>
        <w:guid w:val="{6a60c3d8-1508-47f0-a140-702748af53f1}"/>
      </w:docPartPr>
      <w:docPartBody>
        <w:p>
          <w:r>
            <w:rPr>
              <w:color w:val="808080"/>
            </w:rPr>
            <w:t>单击此处输入文字。</w:t>
          </w:r>
        </w:p>
      </w:docPartBody>
    </w:docPart>
    <w:docPart>
      <w:docPartPr>
        <w:name w:val="{5a258d5b-3ac2-4000-8741-c134953686de}"/>
        <w:style w:val=""/>
        <w:category>
          <w:name w:val="常规"/>
          <w:gallery w:val="placeholder"/>
        </w:category>
        <w:types>
          <w:type w:val="bbPlcHdr"/>
        </w:types>
        <w:behaviors>
          <w:behavior w:val="content"/>
        </w:behaviors>
        <w:description w:val=""/>
        <w:guid w:val="{5a258d5b-3ac2-4000-8741-c134953686de}"/>
      </w:docPartPr>
      <w:docPartBody>
        <w:p>
          <w:r>
            <w:rPr>
              <w:color w:val="808080"/>
            </w:rPr>
            <w:t>单击此处输入文字。</w:t>
          </w:r>
        </w:p>
      </w:docPartBody>
    </w:docPart>
    <w:docPart>
      <w:docPartPr>
        <w:name w:val="{33a179b7-c459-477c-9d7a-99614e4b4ac5}"/>
        <w:style w:val=""/>
        <w:category>
          <w:name w:val="常规"/>
          <w:gallery w:val="placeholder"/>
        </w:category>
        <w:types>
          <w:type w:val="bbPlcHdr"/>
        </w:types>
        <w:behaviors>
          <w:behavior w:val="content"/>
        </w:behaviors>
        <w:description w:val=""/>
        <w:guid w:val="{33a179b7-c459-477c-9d7a-99614e4b4ac5}"/>
      </w:docPartPr>
      <w:docPartBody>
        <w:p>
          <w:r>
            <w:rPr>
              <w:color w:val="808080"/>
            </w:rPr>
            <w:t>单击此处输入文字。</w:t>
          </w:r>
        </w:p>
      </w:docPartBody>
    </w:docPart>
    <w:docPart>
      <w:docPartPr>
        <w:name w:val="{2ca23e1b-3e6d-4abd-9f57-9e61c05eae40}"/>
        <w:style w:val=""/>
        <w:category>
          <w:name w:val="常规"/>
          <w:gallery w:val="placeholder"/>
        </w:category>
        <w:types>
          <w:type w:val="bbPlcHdr"/>
        </w:types>
        <w:behaviors>
          <w:behavior w:val="content"/>
        </w:behaviors>
        <w:description w:val=""/>
        <w:guid w:val="{2ca23e1b-3e6d-4abd-9f57-9e61c05eae40}"/>
      </w:docPartPr>
      <w:docPartBody>
        <w:p>
          <w:r>
            <w:rPr>
              <w:color w:val="808080"/>
            </w:rPr>
            <w:t>单击此处输入文字。</w:t>
          </w:r>
        </w:p>
      </w:docPartBody>
    </w:docPart>
    <w:docPart>
      <w:docPartPr>
        <w:name w:val="{7f7fe290-c7f2-417e-8397-8c44d36d0bc2}"/>
        <w:style w:val=""/>
        <w:category>
          <w:name w:val="常规"/>
          <w:gallery w:val="placeholder"/>
        </w:category>
        <w:types>
          <w:type w:val="bbPlcHdr"/>
        </w:types>
        <w:behaviors>
          <w:behavior w:val="content"/>
        </w:behaviors>
        <w:description w:val=""/>
        <w:guid w:val="{7f7fe290-c7f2-417e-8397-8c44d36d0bc2}"/>
      </w:docPartPr>
      <w:docPartBody>
        <w:p>
          <w:r>
            <w:rPr>
              <w:color w:val="808080"/>
            </w:rPr>
            <w:t>单击此处输入文字。</w:t>
          </w:r>
        </w:p>
      </w:docPartBody>
    </w:docPart>
    <w:docPart>
      <w:docPartPr>
        <w:name w:val="{2c63688e-c82b-4068-9414-a6064ad9cb00}"/>
        <w:style w:val=""/>
        <w:category>
          <w:name w:val="常规"/>
          <w:gallery w:val="placeholder"/>
        </w:category>
        <w:types>
          <w:type w:val="bbPlcHdr"/>
        </w:types>
        <w:behaviors>
          <w:behavior w:val="content"/>
        </w:behaviors>
        <w:description w:val=""/>
        <w:guid w:val="{2c63688e-c82b-4068-9414-a6064ad9cb00}"/>
      </w:docPartPr>
      <w:docPartBody>
        <w:p>
          <w:r>
            <w:rPr>
              <w:color w:val="808080"/>
            </w:rPr>
            <w:t>单击此处输入文字。</w:t>
          </w:r>
        </w:p>
      </w:docPartBody>
    </w:docPart>
    <w:docPart>
      <w:docPartPr>
        <w:name w:val="{6e654809-23ff-44fc-8b3a-c61c734056dd}"/>
        <w:style w:val=""/>
        <w:category>
          <w:name w:val="常规"/>
          <w:gallery w:val="placeholder"/>
        </w:category>
        <w:types>
          <w:type w:val="bbPlcHdr"/>
        </w:types>
        <w:behaviors>
          <w:behavior w:val="content"/>
        </w:behaviors>
        <w:description w:val=""/>
        <w:guid w:val="{6e654809-23ff-44fc-8b3a-c61c734056dd}"/>
      </w:docPartPr>
      <w:docPartBody>
        <w:p>
          <w:r>
            <w:rPr>
              <w:color w:val="808080"/>
            </w:rPr>
            <w:t>单击此处输入文字。</w:t>
          </w:r>
        </w:p>
      </w:docPartBody>
    </w:docPart>
    <w:docPart>
      <w:docPartPr>
        <w:name w:val="{8015bf42-43a2-4a5a-ae51-354fa461bb3c}"/>
        <w:style w:val=""/>
        <w:category>
          <w:name w:val="常规"/>
          <w:gallery w:val="placeholder"/>
        </w:category>
        <w:types>
          <w:type w:val="bbPlcHdr"/>
        </w:types>
        <w:behaviors>
          <w:behavior w:val="content"/>
        </w:behaviors>
        <w:description w:val=""/>
        <w:guid w:val="{8015bf42-43a2-4a5a-ae51-354fa461bb3c}"/>
      </w:docPartPr>
      <w:docPartBody>
        <w:p>
          <w:r>
            <w:rPr>
              <w:color w:val="808080"/>
            </w:rPr>
            <w:t>单击此处输入文字。</w:t>
          </w:r>
        </w:p>
      </w:docPartBody>
    </w:docPart>
    <w:docPart>
      <w:docPartPr>
        <w:name w:val="{81631511-49b6-46f4-8bf5-682392e95444}"/>
        <w:style w:val=""/>
        <w:category>
          <w:name w:val="常规"/>
          <w:gallery w:val="placeholder"/>
        </w:category>
        <w:types>
          <w:type w:val="bbPlcHdr"/>
        </w:types>
        <w:behaviors>
          <w:behavior w:val="content"/>
        </w:behaviors>
        <w:description w:val=""/>
        <w:guid w:val="{81631511-49b6-46f4-8bf5-682392e95444}"/>
      </w:docPartPr>
      <w:docPartBody>
        <w:p>
          <w:r>
            <w:rPr>
              <w:color w:val="808080"/>
            </w:rPr>
            <w:t>单击此处输入文字。</w:t>
          </w:r>
        </w:p>
      </w:docPartBody>
    </w:docPart>
    <w:docPart>
      <w:docPartPr>
        <w:name w:val="{3b2c9ff8-fcf2-4f36-9dd4-f2851bcc3d11}"/>
        <w:style w:val=""/>
        <w:category>
          <w:name w:val="常规"/>
          <w:gallery w:val="placeholder"/>
        </w:category>
        <w:types>
          <w:type w:val="bbPlcHdr"/>
        </w:types>
        <w:behaviors>
          <w:behavior w:val="content"/>
        </w:behaviors>
        <w:description w:val=""/>
        <w:guid w:val="{3b2c9ff8-fcf2-4f36-9dd4-f2851bcc3d11}"/>
      </w:docPartPr>
      <w:docPartBody>
        <w:p>
          <w:r>
            <w:rPr>
              <w:color w:val="808080"/>
            </w:rPr>
            <w:t>单击此处输入文字。</w:t>
          </w:r>
        </w:p>
      </w:docPartBody>
    </w:docPart>
    <w:docPart>
      <w:docPartPr>
        <w:name w:val="{58e52ff9-2d89-4a09-83c8-62ae38d50291}"/>
        <w:style w:val=""/>
        <w:category>
          <w:name w:val="常规"/>
          <w:gallery w:val="placeholder"/>
        </w:category>
        <w:types>
          <w:type w:val="bbPlcHdr"/>
        </w:types>
        <w:behaviors>
          <w:behavior w:val="content"/>
        </w:behaviors>
        <w:description w:val=""/>
        <w:guid w:val="{58e52ff9-2d89-4a09-83c8-62ae38d50291}"/>
      </w:docPartPr>
      <w:docPartBody>
        <w:p>
          <w:r>
            <w:rPr>
              <w:color w:val="808080"/>
            </w:rPr>
            <w:t>单击此处输入文字。</w:t>
          </w:r>
        </w:p>
      </w:docPartBody>
    </w:docPart>
    <w:docPart>
      <w:docPartPr>
        <w:name w:val="{78397fe7-acca-4c05-82c4-816164f2a4d4}"/>
        <w:style w:val=""/>
        <w:category>
          <w:name w:val="常规"/>
          <w:gallery w:val="placeholder"/>
        </w:category>
        <w:types>
          <w:type w:val="bbPlcHdr"/>
        </w:types>
        <w:behaviors>
          <w:behavior w:val="content"/>
        </w:behaviors>
        <w:description w:val=""/>
        <w:guid w:val="{78397fe7-acca-4c05-82c4-816164f2a4d4}"/>
      </w:docPartPr>
      <w:docPartBody>
        <w:p>
          <w:r>
            <w:rPr>
              <w:color w:val="808080"/>
            </w:rPr>
            <w:t>单击此处输入文字。</w:t>
          </w:r>
        </w:p>
      </w:docPartBody>
    </w:docPart>
    <w:docPart>
      <w:docPartPr>
        <w:name w:val="{71e18ef9-c201-42af-bcd6-5315056e0d58}"/>
        <w:style w:val=""/>
        <w:category>
          <w:name w:val="常规"/>
          <w:gallery w:val="placeholder"/>
        </w:category>
        <w:types>
          <w:type w:val="bbPlcHdr"/>
        </w:types>
        <w:behaviors>
          <w:behavior w:val="content"/>
        </w:behaviors>
        <w:description w:val=""/>
        <w:guid w:val="{71e18ef9-c201-42af-bcd6-5315056e0d58}"/>
      </w:docPartPr>
      <w:docPartBody>
        <w:p>
          <w:r>
            <w:rPr>
              <w:color w:val="808080"/>
            </w:rPr>
            <w:t>单击此处输入文字。</w:t>
          </w:r>
        </w:p>
      </w:docPartBody>
    </w:docPart>
    <w:docPart>
      <w:docPartPr>
        <w:name w:val="{6dc3ae55-bd7b-4dc9-ba39-a0f30673d1cf}"/>
        <w:style w:val=""/>
        <w:category>
          <w:name w:val="常规"/>
          <w:gallery w:val="placeholder"/>
        </w:category>
        <w:types>
          <w:type w:val="bbPlcHdr"/>
        </w:types>
        <w:behaviors>
          <w:behavior w:val="content"/>
        </w:behaviors>
        <w:description w:val=""/>
        <w:guid w:val="{6dc3ae55-bd7b-4dc9-ba39-a0f30673d1cf}"/>
      </w:docPartPr>
      <w:docPartBody>
        <w:p>
          <w:r>
            <w:rPr>
              <w:color w:val="808080"/>
            </w:rPr>
            <w:t>单击此处输入文字。</w:t>
          </w:r>
        </w:p>
      </w:docPartBody>
    </w:docPart>
    <w:docPart>
      <w:docPartPr>
        <w:name w:val="{d0ade6dc-6fe3-4db1-9824-b9bc7b81e9de}"/>
        <w:style w:val=""/>
        <w:category>
          <w:name w:val="常规"/>
          <w:gallery w:val="placeholder"/>
        </w:category>
        <w:types>
          <w:type w:val="bbPlcHdr"/>
        </w:types>
        <w:behaviors>
          <w:behavior w:val="content"/>
        </w:behaviors>
        <w:description w:val=""/>
        <w:guid w:val="{d0ade6dc-6fe3-4db1-9824-b9bc7b81e9d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2019-07-04T10:35:00Z</dcterms:created>
  <dc:creator>陈振东</dc:creator>
  <cp:lastModifiedBy>pinkkmen</cp:lastModifiedBy>
  <dcterms:modified xsi:type="dcterms:W3CDTF">2019-07-07T23:47:45Z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2019-06-21T00:00:00Z</vt:filetime>
  </property>
  <property fmtid="{D5CDD505-2E9C-101B-9397-08002B2CF9AE}" pid="3" name="Creator">
    <vt:lpwstr>Microsoft® Word 2016</vt:lpwstr>
  </property>
  <property fmtid="{D5CDD505-2E9C-101B-9397-08002B2CF9AE}" pid="4" name="LastSaved">
    <vt:filetime>2019-07-04T00:00:00Z</vt:filetime>
  </property>
  <property fmtid="{D5CDD505-2E9C-101B-9397-08002B2CF9AE}" pid="5" name="KSOProductBuildVer">
    <vt:lpwstr>2052-11.1.0.8806</vt:lpwstr>
  </property>
</Properties>
</file>